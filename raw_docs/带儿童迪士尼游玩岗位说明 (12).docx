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D2C83">
      <w:pPr>
        <w:spacing w:after="0" w:line="264" w:lineRule="auto"/>
        <w:jc w:val="center"/>
      </w:pPr>
      <w:bookmarkStart w:id="0" w:name="_GoBack"/>
      <w:bookmarkEnd w:id="0"/>
    </w:p>
    <w:p w14:paraId="1AA4FB38">
      <w:pPr>
        <w:spacing w:after="0" w:line="336" w:lineRule="auto"/>
      </w:pPr>
    </w:p>
    <w:p w14:paraId="2391281C">
      <w:pPr>
        <w:jc w:val="center"/>
      </w:pPr>
      <w:r>
        <w:rPr>
          <w:b/>
          <w:sz w:val="44"/>
        </w:rPr>
        <w:t>快速入职迪士尼陪玩教程</w:t>
      </w:r>
    </w:p>
    <w:p w14:paraId="69C5D1D6">
      <w:pPr>
        <w:ind w:firstLine="425"/>
      </w:pPr>
      <w:r>
        <w:rPr>
          <w:sz w:val="28"/>
        </w:rPr>
        <w:t xml:space="preserve"> 一、了解迪士尼陪玩岗位</w:t>
      </w:r>
    </w:p>
    <w:p w14:paraId="29790650">
      <w:pPr>
        <w:ind w:firstLine="425"/>
      </w:pPr>
      <w:r>
        <w:rPr>
          <w:sz w:val="28"/>
        </w:rPr>
        <w:t>迪士尼陪玩，听起来是不是超有趣？这份工作主要是在迪士尼乐园里陪伴游客，尤其是小朋友，一起体验各种游乐项目，创造美好的回忆。要做好这份工作，首先得对迪士尼乐园有充分的了解，包括各个园区的布局、热门项目的排队时间，以及不同角色的演出时间等等。</w:t>
      </w:r>
    </w:p>
    <w:p w14:paraId="4ADB479D">
      <w:pPr>
        <w:ind w:firstLine="425"/>
      </w:pPr>
      <w:r>
        <w:rPr>
          <w:sz w:val="28"/>
        </w:rPr>
        <w:t>比如说，你得知道哪个园区最受小朋友欢迎，哪个项目适合在上午玩，哪个适合下午玩。像幻想世界就充满了各种童话元素，很受小朋友喜爱；而明日世界的一些刺激项目，可能更适合大一点的孩子或者喜欢冒险的游客。</w:t>
      </w:r>
    </w:p>
    <w:p w14:paraId="1982FDB7">
      <w:pPr>
        <w:ind w:firstLine="425"/>
      </w:pPr>
      <w:r>
        <w:rPr>
          <w:sz w:val="28"/>
        </w:rPr>
        <w:t xml:space="preserve"> 二、入职准备</w:t>
      </w:r>
    </w:p>
    <w:p w14:paraId="2C328A59">
      <w:pPr>
        <w:ind w:firstLine="425"/>
      </w:pPr>
      <w:r>
        <w:rPr>
          <w:sz w:val="28"/>
        </w:rPr>
        <w:t>1、 形象与着装</w:t>
      </w:r>
    </w:p>
    <w:p w14:paraId="508DCA9E">
      <w:pPr>
        <w:ind w:firstLine="425"/>
      </w:pPr>
      <w:r>
        <w:rPr>
          <w:sz w:val="28"/>
        </w:rPr>
        <w:t>迪士尼对员工的形象有一定要求哦。要保持整洁干净，穿着得体。一般来说，会要求穿着迪士尼的工作服，所以入职前得了解清楚工作服的款式、颜色和穿着规范。</w:t>
      </w:r>
    </w:p>
    <w:p w14:paraId="1DA24DC7">
      <w:pPr>
        <w:ind w:firstLine="425"/>
      </w:pPr>
      <w:r>
        <w:rPr>
          <w:sz w:val="28"/>
        </w:rPr>
        <w:t>女生可以化一些淡妆，展现出青春活力的形象，但不要过于浓艳。男生要保持清爽的发型，面容整洁。总之，要给游客留下亲切、热情的第一印象。</w:t>
      </w:r>
    </w:p>
    <w:p w14:paraId="587A03CD">
      <w:pPr>
        <w:ind w:firstLine="425"/>
      </w:pPr>
      <w:r>
        <w:rPr>
          <w:sz w:val="28"/>
        </w:rPr>
        <w:t>2、 培训资料</w:t>
      </w:r>
    </w:p>
    <w:p w14:paraId="0119241E">
      <w:pPr>
        <w:ind w:firstLine="425"/>
      </w:pPr>
      <w:r>
        <w:rPr>
          <w:sz w:val="28"/>
        </w:rPr>
        <w:t>在入职前，迪士尼通常会提供一些培训资料，比如乐园地图、项目介绍手册、角色知识指南等。要认真阅读这些资料，把它们吃透。</w:t>
      </w:r>
    </w:p>
    <w:p w14:paraId="7F2F0165">
      <w:pPr>
        <w:ind w:firstLine="425"/>
      </w:pPr>
      <w:r>
        <w:rPr>
          <w:sz w:val="28"/>
        </w:rPr>
        <w:t>地图要熟悉到能闭着眼睛指出每个区域的位置；项目介绍手册要了解每个项目的特点、适合人群以及注意事项；角色知识指南则要记住各种迪士尼角色的名字、性格和相关故事，这样才能更好地和小朋友互动。</w:t>
      </w:r>
    </w:p>
    <w:p w14:paraId="15853163">
      <w:pPr>
        <w:ind w:firstLine="425"/>
      </w:pPr>
      <w:r>
        <w:rPr>
          <w:sz w:val="28"/>
        </w:rPr>
        <w:t>3、 心态调整</w:t>
      </w:r>
    </w:p>
    <w:p w14:paraId="079FDD89">
      <w:pPr>
        <w:ind w:firstLine="425"/>
      </w:pPr>
      <w:r>
        <w:rPr>
          <w:sz w:val="28"/>
        </w:rPr>
        <w:t>这份工作需要时刻保持积极乐观的心态。想想看，每天都能在充满欢乐和魔法的迪士尼乐园里工作，是不是很幸福？要把每一次和游客的互动都当成一次创造美好回忆的机会，不管遇到什么情况，都要保持微笑，耐心解答游客的问题。</w:t>
      </w:r>
    </w:p>
    <w:p w14:paraId="120A97B1">
      <w:pPr>
        <w:ind w:firstLine="425"/>
      </w:pPr>
      <w:r>
        <w:rPr>
          <w:sz w:val="28"/>
        </w:rPr>
        <w:t xml:space="preserve"> 三、游乐项目攻略</w:t>
      </w:r>
    </w:p>
    <w:p w14:paraId="09A50FA9">
      <w:pPr>
        <w:ind w:firstLine="425"/>
      </w:pPr>
      <w:r>
        <w:rPr>
          <w:sz w:val="28"/>
        </w:rPr>
        <w:t>1、 热门项目</w:t>
      </w:r>
    </w:p>
    <w:p w14:paraId="6F468FDF">
      <w:pPr>
        <w:ind w:firstLine="425"/>
      </w:pPr>
      <w:r>
        <w:rPr>
          <w:sz w:val="28"/>
        </w:rPr>
        <w:t xml:space="preserve">     七个小矮人矿山车：这可是很受欢迎的项目哦！坐在小矿车上，沿着轨道穿梭在七个小矮人的矿井里，仿佛进入了童话世界。要注意提前了解排队时间，选择合适的时段去玩。如果排队人多，可以先去玩其他项目，等快到预计排队时间时再回来。</w:t>
      </w:r>
    </w:p>
    <w:p w14:paraId="6829005B">
      <w:pPr>
        <w:ind w:firstLine="425"/>
      </w:pPr>
      <w:r>
        <w:rPr>
          <w:sz w:val="28"/>
        </w:rPr>
        <w:t xml:space="preserve">     飞越地平线：能让你体验到在天空中翱翔的感觉，俯瞰世界各地的美景。这个项目的视觉效果非常震撼，所以一定要好好感受。在排队的时候，可以和小朋友聊聊天，问问他们最想去哪个地方，增加互动。</w:t>
      </w:r>
    </w:p>
    <w:p w14:paraId="7C521287">
      <w:pPr>
        <w:ind w:firstLine="425"/>
      </w:pPr>
      <w:r>
        <w:rPr>
          <w:sz w:val="28"/>
        </w:rPr>
        <w:t>2、 适合小朋友的温和项目</w:t>
      </w:r>
    </w:p>
    <w:p w14:paraId="3FF5A3EC">
      <w:pPr>
        <w:ind w:firstLine="425"/>
      </w:pPr>
      <w:r>
        <w:rPr>
          <w:sz w:val="28"/>
        </w:rPr>
        <w:t xml:space="preserve">     小熊维尼历险记：坐着蜜罐车，跟着小熊维尼一起展开冒险。里面的场景布置得很温馨，充满了童趣，非常适合小朋友。可以在游玩过程中，给小朋友讲讲小熊维尼的故事，让他们更有代入感。</w:t>
      </w:r>
    </w:p>
    <w:p w14:paraId="08B415AD">
      <w:pPr>
        <w:ind w:firstLine="425"/>
      </w:pPr>
      <w:r>
        <w:rPr>
          <w:sz w:val="28"/>
        </w:rPr>
        <w:t xml:space="preserve">     小飞象：小朋友可以自己控制小飞象的升降，体验在空中飞翔的乐趣。排队的时候，可以鼓励小朋友和周围的小伙伴交流，认识新朋友。</w:t>
      </w:r>
    </w:p>
    <w:p w14:paraId="35CFB6DB">
      <w:pPr>
        <w:ind w:firstLine="425"/>
      </w:pPr>
      <w:r>
        <w:rPr>
          <w:sz w:val="28"/>
        </w:rPr>
        <w:t>3、 演出项目</w:t>
      </w:r>
    </w:p>
    <w:p w14:paraId="7D3337A3">
      <w:pPr>
        <w:ind w:firstLine="425"/>
      </w:pPr>
      <w:r>
        <w:rPr>
          <w:sz w:val="28"/>
        </w:rPr>
        <w:t xml:space="preserve">     冰雪奇缘：欢唱盛会：喜欢《冰雪奇缘》的小朋友可千万不能错过！演员们会现场演唱电影中的经典歌曲，艾莎、安娜等角色也会和大家见面。提前了解演出时间，尽量提前几分钟到场选个好位置。在演出过程中，可以跟着一起唱歌，和小朋友互动起来。</w:t>
      </w:r>
    </w:p>
    <w:p w14:paraId="59C5D6C1">
      <w:pPr>
        <w:ind w:firstLine="425"/>
      </w:pPr>
      <w:r>
        <w:rPr>
          <w:sz w:val="28"/>
        </w:rPr>
        <w:t xml:space="preserve">     花车巡游：迪士尼的花车巡游超级精彩！各种迪士尼角色会乘坐花车，沿着指定路线巡游。要提前找好观看位置，当花车过来时，热情地和角色打招呼，鼓励小朋友一起舞动起来，感受现场的欢乐氛围。</w:t>
      </w:r>
    </w:p>
    <w:p w14:paraId="241DA786">
      <w:pPr>
        <w:ind w:firstLine="425"/>
      </w:pPr>
      <w:r>
        <w:rPr>
          <w:sz w:val="28"/>
        </w:rPr>
        <w:t xml:space="preserve"> 四、与游客互动技巧</w:t>
      </w:r>
    </w:p>
    <w:p w14:paraId="6A6FD9D3">
      <w:pPr>
        <w:ind w:firstLine="425"/>
      </w:pPr>
      <w:r>
        <w:rPr>
          <w:sz w:val="28"/>
        </w:rPr>
        <w:t>1、 小朋友</w:t>
      </w:r>
    </w:p>
    <w:p w14:paraId="4BED6758">
      <w:pPr>
        <w:ind w:firstLine="425"/>
      </w:pPr>
      <w:r>
        <w:rPr>
          <w:sz w:val="28"/>
        </w:rPr>
        <w:t xml:space="preserve">     要蹲下身子，和小朋友平视，用温柔、亲切的语气和他们交流。比如“小朋友，你今天想先玩哪个项目呀？”“你最喜欢哪个迪士尼角色呀？”</w:t>
      </w:r>
    </w:p>
    <w:p w14:paraId="4809AC18">
      <w:pPr>
        <w:ind w:firstLine="425"/>
      </w:pPr>
      <w:r>
        <w:rPr>
          <w:sz w:val="28"/>
        </w:rPr>
        <w:t xml:space="preserve">     准备一些小贴纸、小徽章之类的小礼物，在小朋友表现好或者配合的时候奖励他们。但要注意，礼物不要过于贵重，重点是心意。</w:t>
      </w:r>
    </w:p>
    <w:p w14:paraId="3A41D00D">
      <w:pPr>
        <w:ind w:firstLine="425"/>
      </w:pPr>
      <w:r>
        <w:rPr>
          <w:sz w:val="28"/>
        </w:rPr>
        <w:t xml:space="preserve">     倾听小朋友的想法和感受，他们可能会分享一些有趣的事情或者提出一些天真的问题，一定要认真回应，让他们感受到被重视。</w:t>
      </w:r>
    </w:p>
    <w:p w14:paraId="47C54811">
      <w:pPr>
        <w:ind w:firstLine="425"/>
      </w:pPr>
      <w:r>
        <w:rPr>
          <w:sz w:val="28"/>
        </w:rPr>
        <w:t>2、 家长</w:t>
      </w:r>
    </w:p>
    <w:p w14:paraId="5843D952">
      <w:pPr>
        <w:ind w:firstLine="425"/>
      </w:pPr>
      <w:r>
        <w:rPr>
          <w:sz w:val="28"/>
        </w:rPr>
        <w:t xml:space="preserve">     主动和家长沟通，了解小朋友的喜好和特殊需求。比如小朋友有没有害怕的项目，需不需要帮忙拍照等等。</w:t>
      </w:r>
    </w:p>
    <w:p w14:paraId="125C763B">
      <w:pPr>
        <w:ind w:firstLine="425"/>
      </w:pPr>
      <w:r>
        <w:rPr>
          <w:sz w:val="28"/>
        </w:rPr>
        <w:t xml:space="preserve">     向家长介绍一些游玩的小贴士，比如哪里可以休息、哪里有好吃的，让家长觉得你很贴心、很专业。</w:t>
      </w:r>
    </w:p>
    <w:p w14:paraId="15A8F890">
      <w:pPr>
        <w:ind w:firstLine="425"/>
      </w:pPr>
      <w:r>
        <w:rPr>
          <w:sz w:val="28"/>
        </w:rPr>
        <w:t xml:space="preserve">     感谢家长的信任，让他们放心地把小朋友交给你，一起度过愉快的时光。</w:t>
      </w:r>
    </w:p>
    <w:p w14:paraId="18F45BF9">
      <w:pPr>
        <w:ind w:firstLine="425"/>
      </w:pPr>
      <w:r>
        <w:rPr>
          <w:sz w:val="28"/>
        </w:rPr>
        <w:t xml:space="preserve"> 五、角色知识储备</w:t>
      </w:r>
    </w:p>
    <w:p w14:paraId="05AD2337">
      <w:pPr>
        <w:ind w:firstLine="425"/>
      </w:pPr>
      <w:r>
        <w:rPr>
          <w:sz w:val="28"/>
        </w:rPr>
        <w:t>1、 常见角色</w:t>
      </w:r>
    </w:p>
    <w:p w14:paraId="3B8CECB9">
      <w:pPr>
        <w:ind w:firstLine="425"/>
      </w:pPr>
      <w:r>
        <w:rPr>
          <w:sz w:val="28"/>
        </w:rPr>
        <w:t xml:space="preserve">     米奇和米妮：这可是迪士尼的经典角色啦！要知道他们的性格特点，米奇勇敢、乐观，米妮温柔、可爱。可以给小朋友讲讲米奇和米妮的爱情故事，或者他们在迪士尼乐园里的各种趣事。</w:t>
      </w:r>
    </w:p>
    <w:p w14:paraId="5D132870">
      <w:pPr>
        <w:ind w:firstLine="425"/>
      </w:pPr>
      <w:r>
        <w:rPr>
          <w:sz w:val="28"/>
        </w:rPr>
        <w:t xml:space="preserve">     唐老鸭：唐老鸭总是脾气暴躁，但又很可爱。可以模仿唐老鸭的声音和动作，逗小朋友开心。比如“呱呱呱，我今天要和你们一起玩个痛快！”</w:t>
      </w:r>
    </w:p>
    <w:p w14:paraId="0E947F66">
      <w:pPr>
        <w:ind w:firstLine="425"/>
      </w:pPr>
      <w:r>
        <w:rPr>
          <w:sz w:val="28"/>
        </w:rPr>
        <w:t>2、 新角色</w:t>
      </w:r>
    </w:p>
    <w:p w14:paraId="1B91A379">
      <w:pPr>
        <w:ind w:firstLine="425"/>
      </w:pPr>
      <w:r>
        <w:rPr>
          <w:sz w:val="28"/>
        </w:rPr>
        <w:t>迪士尼会时不时推出一些新角色，要及时了解他们的信息。新角色可能会在特定的区域出现，或者有专门的互动活动。当小朋友遇到新角色时，能给他们详细介绍，会让小朋友觉得你特别厉害。</w:t>
      </w:r>
    </w:p>
    <w:p w14:paraId="70C544E7">
      <w:pPr>
        <w:ind w:firstLine="425"/>
      </w:pPr>
      <w:r>
        <w:rPr>
          <w:sz w:val="28"/>
        </w:rPr>
        <w:t xml:space="preserve"> 六、应对突发情况</w:t>
      </w:r>
    </w:p>
    <w:p w14:paraId="7BD38563">
      <w:pPr>
        <w:ind w:firstLine="425"/>
      </w:pPr>
      <w:r>
        <w:rPr>
          <w:sz w:val="28"/>
        </w:rPr>
        <w:t>1、 小朋友走失</w:t>
      </w:r>
    </w:p>
    <w:p w14:paraId="43912EE9">
      <w:pPr>
        <w:ind w:firstLine="425"/>
      </w:pPr>
      <w:r>
        <w:rPr>
          <w:sz w:val="28"/>
        </w:rPr>
        <w:t>如果遇到小朋友走失的情况，不要慌张。首先要安抚好周围的小朋友和家长，然后立即通知园区的工作人员。可以向周围的游客打听一下小朋友的去向，看看有没有人看到。同时，要在小朋友走失的地点附近等待，说不定小朋友自己会回来。</w:t>
      </w:r>
    </w:p>
    <w:p w14:paraId="46383361">
      <w:pPr>
        <w:ind w:firstLine="425"/>
      </w:pPr>
      <w:r>
        <w:rPr>
          <w:sz w:val="28"/>
        </w:rPr>
        <w:t>2、 游客身体不适</w:t>
      </w:r>
    </w:p>
    <w:p w14:paraId="6C7F824A">
      <w:pPr>
        <w:ind w:firstLine="425"/>
      </w:pPr>
      <w:r>
        <w:rPr>
          <w:sz w:val="28"/>
        </w:rPr>
        <w:t>如果有游客身体不适，要马上提供帮助。询问游客的症状，看看是否需要联系医务室。如果游客只是有点累了，可以帮忙找个舒适的地方休息，倒杯水。如果情况比较严重，一定要第一时间通知工作人员，按照他们的指示进行处理。</w:t>
      </w:r>
    </w:p>
    <w:p w14:paraId="339FD896">
      <w:pPr>
        <w:ind w:firstLine="425"/>
      </w:pPr>
      <w:r>
        <w:rPr>
          <w:sz w:val="28"/>
        </w:rPr>
        <w:t xml:space="preserve"> 七、工作中的注意事项</w:t>
      </w:r>
    </w:p>
    <w:p w14:paraId="65C53587">
      <w:pPr>
        <w:ind w:firstLine="425"/>
      </w:pPr>
      <w:r>
        <w:rPr>
          <w:sz w:val="28"/>
        </w:rPr>
        <w:t>1、 安全第一</w:t>
      </w:r>
    </w:p>
    <w:p w14:paraId="028B4D4F">
      <w:pPr>
        <w:ind w:firstLine="425"/>
      </w:pPr>
      <w:r>
        <w:rPr>
          <w:sz w:val="28"/>
        </w:rPr>
        <w:t>在陪玩过程中，一定要把游客的安全放在首位。提醒小朋友遵守游乐项目的规则，系好安全带等。在一些危险区域，比如楼梯、水边，要特别留意小朋友的动向，防止发生意外。</w:t>
      </w:r>
    </w:p>
    <w:p w14:paraId="37B8AC68">
      <w:pPr>
        <w:ind w:firstLine="425"/>
      </w:pPr>
      <w:r>
        <w:rPr>
          <w:sz w:val="28"/>
        </w:rPr>
        <w:t>2、 保持整洁</w:t>
      </w:r>
    </w:p>
    <w:p w14:paraId="41F8F57D">
      <w:pPr>
        <w:ind w:firstLine="425"/>
      </w:pPr>
      <w:r>
        <w:rPr>
          <w:sz w:val="28"/>
        </w:rPr>
        <w:t>注意保持工作区域和游玩项目周围的整洁。如果发现有垃圾，要及时清理。引导游客爱护环境，不要随意丢弃垃圾。</w:t>
      </w:r>
    </w:p>
    <w:p w14:paraId="64688937">
      <w:pPr>
        <w:ind w:firstLine="425"/>
      </w:pPr>
      <w:r>
        <w:rPr>
          <w:sz w:val="28"/>
        </w:rPr>
        <w:t>3、 遵守工作纪律</w:t>
      </w:r>
    </w:p>
    <w:p w14:paraId="6CE07FDD">
      <w:pPr>
        <w:ind w:firstLine="425"/>
      </w:pPr>
      <w:r>
        <w:rPr>
          <w:sz w:val="28"/>
        </w:rPr>
        <w:t>严格遵守迪士尼的工作纪律，按时上下班，不迟到早退。在工作时间内，不做与工作无关的事情，全身心地投入到陪玩工作中。</w:t>
      </w:r>
    </w:p>
    <w:p w14:paraId="54FC1310">
      <w:pPr>
        <w:ind w:firstLine="425"/>
      </w:pPr>
      <w:r>
        <w:rPr>
          <w:sz w:val="28"/>
        </w:rPr>
        <w:t xml:space="preserve"> 八、持续学习与提升</w:t>
      </w:r>
    </w:p>
    <w:p w14:paraId="4F1F6ACC">
      <w:pPr>
        <w:ind w:firstLine="425"/>
      </w:pPr>
      <w:r>
        <w:rPr>
          <w:sz w:val="28"/>
        </w:rPr>
        <w:t>1、 关注乐园动态</w:t>
      </w:r>
    </w:p>
    <w:p w14:paraId="5FFD2CB7">
      <w:pPr>
        <w:ind w:firstLine="425"/>
      </w:pPr>
      <w:r>
        <w:rPr>
          <w:sz w:val="28"/>
        </w:rPr>
        <w:t>迪士尼乐园会经常举办各种活动、更新游乐项目和角色演出。要关注官方渠道的消息，及时了解这些动态，这样才能更好地为游客提供服务。</w:t>
      </w:r>
    </w:p>
    <w:p w14:paraId="4FD46A59">
      <w:pPr>
        <w:ind w:firstLine="425"/>
      </w:pPr>
      <w:r>
        <w:rPr>
          <w:sz w:val="28"/>
        </w:rPr>
        <w:t>2、 学习游客反馈</w:t>
      </w:r>
    </w:p>
    <w:p w14:paraId="2DFB3587">
      <w:pPr>
        <w:ind w:firstLine="425"/>
      </w:pPr>
      <w:r>
        <w:rPr>
          <w:sz w:val="28"/>
        </w:rPr>
        <w:t>每次工作结束后，可以和同事交流一下当天的工作情况，听听游客的反馈。从游客的意见中发现自己的不足之处，不断改进自己的服务方式和技巧。</w:t>
      </w:r>
    </w:p>
    <w:p w14:paraId="509D2E63">
      <w:pPr>
        <w:ind w:firstLine="425"/>
      </w:pPr>
      <w:r>
        <w:rPr>
          <w:sz w:val="28"/>
        </w:rPr>
        <w:t>3、 参加培训活动</w:t>
      </w:r>
    </w:p>
    <w:p w14:paraId="2519AE4D">
      <w:pPr>
        <w:ind w:firstLine="425"/>
      </w:pPr>
      <w:r>
        <w:rPr>
          <w:sz w:val="28"/>
        </w:rPr>
        <w:t>迪士尼会定期组织各种培训活动，要积极参加。通过培训，可以学到更多关于乐园运营、游客服务的知识和技能，提升自己的专业水平。</w:t>
      </w:r>
    </w:p>
    <w:p w14:paraId="6042948F">
      <w:pPr>
        <w:spacing w:line="360" w:lineRule="auto"/>
        <w:ind w:firstLine="425"/>
      </w:pPr>
      <w:r>
        <w:rPr>
          <w:sz w:val="28"/>
        </w:rPr>
        <w:t xml:space="preserve">总之，快速入职迪士尼陪玩这份工作，需要做好各方面的准备，掌握各种技巧和知识。只要用心去做，就能在迪士尼乐园里给游客带来欢乐，同时也收获属于自己的快乐工作体验。希望这份教程能帮助你顺利开启迪士尼陪玩之旅！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B6798"/>
    <w:rsid w:val="4E5C62CB"/>
    <w:rsid w:val="5D5D69DC"/>
    <w:rsid w:val="711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2561</Words>
  <Characters>2562</Characters>
  <Lines>0</Lines>
  <Paragraphs>0</Paragraphs>
  <TotalTime>2</TotalTime>
  <ScaleCrop>false</ScaleCrop>
  <LinksUpToDate>false</LinksUpToDate>
  <CharactersWithSpaces>2659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8721522C6D1E4E33A7CC6DEB7D3E2D4E_13</vt:lpwstr>
  </property>
</Properties>
</file>