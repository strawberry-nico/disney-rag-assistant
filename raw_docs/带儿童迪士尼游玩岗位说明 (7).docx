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6B6A6">
      <w:pPr>
        <w:spacing w:after="0" w:line="264" w:lineRule="auto"/>
        <w:jc w:val="center"/>
      </w:pPr>
      <w:bookmarkStart w:id="0" w:name="_GoBack"/>
      <w:bookmarkEnd w:id="0"/>
    </w:p>
    <w:p w14:paraId="2C2F8715">
      <w:pPr>
        <w:spacing w:after="0" w:line="336" w:lineRule="auto"/>
      </w:pPr>
    </w:p>
    <w:p w14:paraId="00F81694">
      <w:pPr>
        <w:jc w:val="center"/>
      </w:pPr>
      <w:r>
        <w:rPr>
          <w:b/>
          <w:sz w:val="44"/>
        </w:rPr>
        <w:t>迪士尼乐园有哪些适合情侣的项目</w:t>
      </w:r>
    </w:p>
    <w:p w14:paraId="04C3B4ED">
      <w:pPr>
        <w:ind w:firstLine="425"/>
      </w:pPr>
      <w:r>
        <w:rPr>
          <w:sz w:val="28"/>
        </w:rPr>
        <w:t>迪士尼乐园，那是一个充满梦幻与欢乐的地方，简直就是情侣们的甜蜜天堂。在这里，有超多适合情侣一起玩的项目，能让你们的感情升温，留下美好的回忆。</w:t>
      </w:r>
    </w:p>
    <w:p w14:paraId="018BD543">
      <w:pPr>
        <w:ind w:firstLine="425"/>
      </w:pPr>
      <w:r>
        <w:rPr>
          <w:sz w:val="28"/>
        </w:rPr>
        <w:t xml:space="preserve"> 浪漫的“小熊维尼历险记”</w:t>
      </w:r>
    </w:p>
    <w:p w14:paraId="71FB5269">
      <w:pPr>
        <w:ind w:firstLine="425"/>
      </w:pPr>
      <w:r>
        <w:rPr>
          <w:sz w:val="28"/>
        </w:rPr>
        <w:t>走进百亩森林，和小熊维尼一起开启甜蜜的冒险。坐在缓缓前行的蜜罐车上，穿梭在熟悉的场景中。看着那可爱的小熊维尼和它的小伙伴们，仿佛进入了一个纯真的童话世界。情侣们可以依偎在一起，轻声分享着彼此的小秘密，感受着这份简单而纯粹的快乐。当看到跳跳虎那活泼的样子，说不定两人还会相视一笑，心也变得更加贴近。而且，周围温馨的氛围，会让情侣之间的感情也如同这甜蜜的蜂蜜一般，愈发醇厚。</w:t>
      </w:r>
    </w:p>
    <w:p w14:paraId="011CA546">
      <w:pPr>
        <w:ind w:firstLine="425"/>
      </w:pPr>
      <w:r>
        <w:rPr>
          <w:sz w:val="28"/>
        </w:rPr>
        <w:t xml:space="preserve"> 刺激又浪漫的“创极速光轮”</w:t>
      </w:r>
    </w:p>
    <w:p w14:paraId="413E5FEC">
      <w:pPr>
        <w:ind w:firstLine="425"/>
      </w:pPr>
      <w:r>
        <w:rPr>
          <w:sz w:val="28"/>
        </w:rPr>
        <w:t>对于喜欢刺激的情侣来说，创极速光轮绝对不能错过。骑上炫酷的摩托车，在未来世界中风驰电掣。高速行驶带来的强烈加速感和失重感，让人心跳加速。在黑暗中，五彩斑斓的光线闪烁，科技感十足的赛道仿佛将人带入了一个充满未知的未来。情侣们一起尖叫、一起欢笑，在挑战极限的过程中，彼此的信任和依赖也会更深。冲过终点的那一刻，那种畅快淋漓的感觉会让两人紧紧相拥，共同回味这惊心动魄又浪漫无比的体验。</w:t>
      </w:r>
    </w:p>
    <w:p w14:paraId="1B555FF2">
      <w:pPr>
        <w:ind w:firstLine="425"/>
      </w:pPr>
      <w:r>
        <w:rPr>
          <w:sz w:val="28"/>
        </w:rPr>
        <w:t xml:space="preserve"> 梦幻的“小飞侠天空奇遇”</w:t>
      </w:r>
    </w:p>
    <w:p w14:paraId="49E20530">
      <w:pPr>
        <w:ind w:firstLine="425"/>
      </w:pPr>
      <w:r>
        <w:rPr>
          <w:sz w:val="28"/>
        </w:rPr>
        <w:t>跟随小飞侠彼得·潘，一起飞向梦幻岛。坐在飞船上，俯瞰着梦幻岛的美景，仿佛置身于一个奇幻的梦境之中。在这里，情侣们可以暂时忘却现实的烦恼，沉浸在这充满想象的世界里。当看到那些熟悉的场景，如温迪的家、美人鱼礁湖等，会让人想起小时候对童话的向往。两人手牵着手，感受着微风的吹拂，享受着这浪漫的飞行之旅，仿佛时间都为你们停留。</w:t>
      </w:r>
    </w:p>
    <w:p w14:paraId="1A8FC5D3">
      <w:pPr>
        <w:ind w:firstLine="425"/>
      </w:pPr>
      <w:r>
        <w:rPr>
          <w:sz w:val="28"/>
        </w:rPr>
        <w:t xml:space="preserve"> 温馨的“七个小矮人矿山车”</w:t>
      </w:r>
    </w:p>
    <w:p w14:paraId="705AF7C5">
      <w:pPr>
        <w:ind w:firstLine="425"/>
      </w:pPr>
      <w:r>
        <w:rPr>
          <w:sz w:val="28"/>
        </w:rPr>
        <w:t>坐上矿山车，和七个小矮人一起去挖矿。在轻松愉快的氛围中，感受着小小的刺激。矿山车缓缓行驶在矿洞中，时不时会有一些小惊喜。看着七个小矮人那可爱的模样，情侣们会忍不住露出笑容。在这个过程中，两人可以互相依靠，分享着彼此的感受。当矿山车驶出矿洞，阳光洒在身上，那种温馨的感觉会让情侣们觉得无比幸福。</w:t>
      </w:r>
    </w:p>
    <w:p w14:paraId="3ADBAB85">
      <w:pPr>
        <w:ind w:firstLine="425"/>
      </w:pPr>
      <w:r>
        <w:rPr>
          <w:sz w:val="28"/>
        </w:rPr>
        <w:t xml:space="preserve"> 浪漫旋转的“幻想曲旋转木马”</w:t>
      </w:r>
    </w:p>
    <w:p w14:paraId="5DA25617">
      <w:pPr>
        <w:ind w:firstLine="425"/>
      </w:pPr>
      <w:r>
        <w:rPr>
          <w:sz w:val="28"/>
        </w:rPr>
        <w:t>幻想曲旋转木马可是迪士尼乐园的经典项目。华丽的木马在音乐声中缓缓旋转，五彩的灯光闪烁，营造出浪漫至极的氛围。情侣们可以挑选自己喜欢的木马骑上，伴随着优美的音乐，一圈又一圈地旋转。在旋转的过程中，彼此凝视着对方的眼睛，仿佛整个世界都只剩下你们两个人。这浪漫的场景，就像电影中的画面一样，让人陶醉其中，为你们的爱情增添一份美好的回忆。</w:t>
      </w:r>
    </w:p>
    <w:p w14:paraId="4013C47F">
      <w:pPr>
        <w:ind w:firstLine="425"/>
      </w:pPr>
      <w:r>
        <w:rPr>
          <w:sz w:val="28"/>
        </w:rPr>
        <w:t xml:space="preserve"> 充满惊喜的“花车巡游”</w:t>
      </w:r>
    </w:p>
    <w:p w14:paraId="43A525E5">
      <w:pPr>
        <w:ind w:firstLine="425"/>
      </w:pPr>
      <w:r>
        <w:rPr>
          <w:sz w:val="28"/>
        </w:rPr>
        <w:t>迪士尼的花车巡游绝对不容错过。各式各样色彩斑斓的花车缓缓驶过，可爱的迪士尼朋友们在花车上载歌载舞。情侣们手牵着手，站在路边，看着这些精彩的表演。当熟悉的角色出现在眼前，两人会一起欢呼。花车巡游就像是一场盛大的派对，所有人都沉浸在欢乐之中。情侣们可以在这个过程中，感受着迪士尼的热情与活力，一起跟着音乐摇摆，留下一段充满欢乐和惊喜的回忆。</w:t>
      </w:r>
    </w:p>
    <w:p w14:paraId="4C401E6D">
      <w:pPr>
        <w:ind w:firstLine="425"/>
      </w:pPr>
      <w:r>
        <w:rPr>
          <w:sz w:val="28"/>
        </w:rPr>
        <w:t xml:space="preserve"> 奇幻的“冰雪奇缘：欢唱盛会”</w:t>
      </w:r>
    </w:p>
    <w:p w14:paraId="6E4239A8">
      <w:pPr>
        <w:ind w:firstLine="425"/>
      </w:pPr>
      <w:r>
        <w:rPr>
          <w:sz w:val="28"/>
        </w:rPr>
        <w:t>走进剧场，和安娜、艾莎一起开启冰雪奇缘之旅。精彩的舞台表演，动听的歌曲，将人带入了那个充满魔法的冰雪世界。情侣们可以一起沉浸在这奇幻的故事中，感受着姐妹之间深厚的情感，也感受着爱情的力量。当那首经典的《Let It Go》响起，全场一起欢唱，那种氛围会让情侣们的心紧紧相连。表演结束后，两人或许还会哼唱着剧中的歌曲，回味着这份独特的奇幻体验。</w:t>
      </w:r>
    </w:p>
    <w:p w14:paraId="46E3E350">
      <w:pPr>
        <w:spacing w:line="360" w:lineRule="auto"/>
        <w:ind w:firstLine="425"/>
      </w:pPr>
      <w:r>
        <w:rPr>
          <w:sz w:val="28"/>
        </w:rPr>
        <w:t>总之，迪士尼乐园里适合情侣的项目多得数不过来。无论是浪漫温馨的，还是刺激有趣的，都能让情侣们度过一段难忘的时光。在这里，爱情与欢乐完美融合，让每一对情侣都能留下属于他们的甜蜜回忆。所以，情侣们一定要来迪士尼乐园，一起体验这些美好的项目，让爱情在梦幻中绽放更加绚烂的光彩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2NzI3ZDJlYTc5YjIwMDc3ZmRjMjQ3ZjU5MzI5OD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8B6798"/>
    <w:rsid w:val="40D93096"/>
    <w:rsid w:val="4E5C62CB"/>
    <w:rsid w:val="5D5D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6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1486</Words>
  <Characters>1490</Characters>
  <Lines>0</Lines>
  <Paragraphs>0</Paragraphs>
  <TotalTime>2</TotalTime>
  <ScaleCrop>false</ScaleCrop>
  <LinksUpToDate>false</LinksUpToDate>
  <CharactersWithSpaces>1499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PPiXXAUV</dc:creator>
  <cp:lastModifiedBy>小麦穗</cp:lastModifiedBy>
  <dcterms:modified xsi:type="dcterms:W3CDTF">2026-02-01T03:49:38Z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6A3A6334C598472981D3B64199FD9B42_13</vt:lpwstr>
  </property>
</Properties>
</file>