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589D09">
      <w:pPr>
        <w:spacing w:after="0" w:line="264" w:lineRule="auto"/>
        <w:jc w:val="center"/>
      </w:pPr>
      <w:bookmarkStart w:id="0" w:name="_GoBack"/>
      <w:bookmarkEnd w:id="0"/>
    </w:p>
    <w:p w14:paraId="123C9581">
      <w:pPr>
        <w:spacing w:after="0" w:line="336" w:lineRule="auto"/>
      </w:pPr>
    </w:p>
    <w:p w14:paraId="64F385A8">
      <w:pPr>
        <w:jc w:val="center"/>
      </w:pPr>
      <w:r>
        <w:rPr>
          <w:b/>
          <w:sz w:val="44"/>
        </w:rPr>
        <w:t>迪士尼乐园有哪些必玩项目</w:t>
      </w:r>
    </w:p>
    <w:p w14:paraId="31ACB998">
      <w:pPr>
        <w:ind w:firstLine="425"/>
      </w:pPr>
      <w:r>
        <w:rPr>
          <w:sz w:val="28"/>
        </w:rPr>
        <w:t>迪士尼乐园，那可是充满欢乐与梦幻的童话世界，不管是大人还是小孩，只要走进这里，仿佛都能忘却一切烦恼，沉浸在奇妙的冒险之中。下面就给大家好好讲讲迪士尼乐园那些非玩不可的项目。</w:t>
      </w:r>
    </w:p>
    <w:p w14:paraId="3DA80696">
      <w:pPr>
        <w:ind w:firstLine="425"/>
      </w:pPr>
      <w:r>
        <w:rPr>
          <w:sz w:val="28"/>
        </w:rPr>
        <w:t xml:space="preserve"> 飞越地平线</w:t>
      </w:r>
    </w:p>
    <w:p w14:paraId="4FE4BB68">
      <w:pPr>
        <w:ind w:firstLine="425"/>
      </w:pPr>
      <w:r>
        <w:rPr>
          <w:sz w:val="28"/>
        </w:rPr>
        <w:t>这绝对是迪士尼乐园里的王牌项目之一。一进入“飞越地平线”的场馆，就仿佛置身于一个巨大的球幕影院之中。当座椅缓缓升起，你将开启一场横跨五大洲的奇妙飞行之旅。从白雪皑皑的北极冰川，到广袤无垠的非洲草原；从神秘古老的埃及金字塔，到浪漫迷人的法国埃菲尔铁塔，再到气势磅礴的中国万里长城……每一处风景都美得让人窒息，仿佛触手可及。而且配合着逼真的音效和扑面而来的微风，那种身临其境的感觉，真的会让你觉得自己像是一只自由翱翔的鸟儿，穿越在世界各地的美景之间。这项目不仅能让你大饱眼福，还能给你带来前所未有的视觉和感官体验，绝对不容错过。</w:t>
      </w:r>
    </w:p>
    <w:p w14:paraId="365B2FBF">
      <w:pPr>
        <w:ind w:firstLine="425"/>
      </w:pPr>
      <w:r>
        <w:rPr>
          <w:sz w:val="28"/>
        </w:rPr>
        <w:t xml:space="preserve"> 加勒比海盗——沉落宝藏之战</w:t>
      </w:r>
    </w:p>
    <w:p w14:paraId="7191438C">
      <w:pPr>
        <w:ind w:firstLine="425"/>
      </w:pPr>
      <w:r>
        <w:rPr>
          <w:sz w:val="28"/>
        </w:rPr>
        <w:t>如果你是个喜欢刺激冒险，又对海盗故事充满好奇的人，那这个项目你可千万不能错过。坐上小船，跟随杰克船长一起踏上寻找宝藏的惊险之旅吧。整个过程就像是在看一场精彩绝伦的好莱坞大片，场景逼真得让人惊叹。从神秘的海上洞穴，到激烈的海战，再到那堆积如山的金银财宝，每一个细节都栩栩如生。在航行过程中，你会遇到各种意想不到的惊喜和挑战，比如突然出现的骷髅海盗、汹涌的海浪等等。而且，配合着震撼的音效和灯光效果，仿佛真的置身于那个充满冒险与刺激的海盗世界，让你心跳加速，热血沸腾。那种感觉，就像是自己也成为了一名勇敢的海盗，在大海上为了宝藏而战。</w:t>
      </w:r>
    </w:p>
    <w:p w14:paraId="57BC0D09">
      <w:pPr>
        <w:ind w:firstLine="425"/>
      </w:pPr>
      <w:r>
        <w:rPr>
          <w:sz w:val="28"/>
        </w:rPr>
        <w:t xml:space="preserve"> 七个小矮人矿山车</w:t>
      </w:r>
    </w:p>
    <w:p w14:paraId="5D8449DB">
      <w:pPr>
        <w:ind w:firstLine="425"/>
      </w:pPr>
      <w:r>
        <w:rPr>
          <w:sz w:val="28"/>
        </w:rPr>
        <w:t>这是一个适合全家一起游玩的项目。矿山车沿着轨道穿梭在七个小矮人的矿井之中，一路上充满了趣味和惊喜。你会看到可爱的小矮人在矿井里忙碌的身影，还有各种闪闪发光的宝石和矿石。矿山车的速度适中，不会过于刺激，但又能让你感受到那种在矿山中冒险的乐趣。特别是在转弯和爬坡的时候，会给人一种小小的失重感，增加了不少刺激的元素。而且，整个项目的氛围轻松愉快，充满了童话色彩，非常适合小朋友。当你坐着矿山车缓缓驶出矿井，仿佛刚刚经历了一场和小矮人的奇妙冒险，心情也会变得格外愉悦。</w:t>
      </w:r>
    </w:p>
    <w:p w14:paraId="2E874F16">
      <w:pPr>
        <w:ind w:firstLine="425"/>
      </w:pPr>
      <w:r>
        <w:rPr>
          <w:sz w:val="28"/>
        </w:rPr>
        <w:t xml:space="preserve"> 创极速光轮</w:t>
      </w:r>
    </w:p>
    <w:p w14:paraId="5995D379">
      <w:pPr>
        <w:ind w:firstLine="425"/>
      </w:pPr>
      <w:r>
        <w:rPr>
          <w:sz w:val="28"/>
        </w:rPr>
        <w:t>对于追求速度与激情的小伙伴来说，创极速光轮绝对是乐园里最刺激的项目之一。骑上帅气的摩托车造型的光轮，准备好迎接前所未有的极速体验吧。当光轮启动，瞬间加速，那种风驰电掣的感觉会让你觉得自己像是穿越到了未来世界。赛道两旁是充满科技感的未来城市景观，灯光闪烁，特效炫酷，仿佛置身于一场科幻大片之中。在高速行驶过程中，你会体验到多次急转弯和高速俯冲，心跳会一直加速，让你忍不住大声尖叫。这种极致的速度与激情的碰撞，绝对会给你带来一场难忘的冒险之旅，让你感受到什么叫做真正的速度快感。</w:t>
      </w:r>
    </w:p>
    <w:p w14:paraId="04F5BA86">
      <w:pPr>
        <w:ind w:firstLine="425"/>
      </w:pPr>
      <w:r>
        <w:rPr>
          <w:sz w:val="28"/>
        </w:rPr>
        <w:t xml:space="preserve"> 雷鸣山漂流</w:t>
      </w:r>
    </w:p>
    <w:p w14:paraId="7B0C42A7">
      <w:pPr>
        <w:ind w:firstLine="425"/>
      </w:pPr>
      <w:r>
        <w:rPr>
          <w:sz w:val="28"/>
        </w:rPr>
        <w:t>夏天来到迪士尼乐园，雷鸣山漂流是个消暑又好玩的项目。乘坐着皮筏，沿着蜿蜒的河道顺流而下。一路上，你会经过茂密的热带雨林，看到各种奇异的植物和动物。突然，皮筏会冲进一个黑暗的山洞，里面阴森恐怖，时不时还会有神秘的声音传来，让人毛骨悚然。接着，皮筏会从高处飞流直下，溅起巨大的水花，让你瞬间湿透，但也会感到无比畅快。整个过程充满了刺激和惊喜，时而平缓，让你欣赏沿途风景；时而湍急，让你体验心跳加速的感觉。而且，在炎热的夏日里，被水溅湿的那一刻，所有的炎热都被抛到了九霄云外，只剩下清凉和欢乐。</w:t>
      </w:r>
    </w:p>
    <w:p w14:paraId="6286AB50">
      <w:pPr>
        <w:ind w:firstLine="425"/>
      </w:pPr>
      <w:r>
        <w:rPr>
          <w:sz w:val="28"/>
        </w:rPr>
        <w:t xml:space="preserve"> 冰雪奇缘：欢唱盛会</w:t>
      </w:r>
    </w:p>
    <w:p w14:paraId="310595B8">
      <w:pPr>
        <w:ind w:firstLine="425"/>
      </w:pPr>
      <w:r>
        <w:rPr>
          <w:sz w:val="28"/>
        </w:rPr>
        <w:t>如果你是《冰雪奇缘》的粉丝，那一定不要错过这场精彩绝伦的演出。走进剧场，就仿佛进入了艾莎和安娜的冰雪世界。舞台上的灯光、音效和场景布置都美轮美奂，让人仿佛置身于阿伦黛尔王国。演员们用他们精彩的歌声和表演，将电影中的经典歌曲一一呈现，从《Let It Go》到《Do You Want to Build a Snowman》，每一首都能勾起你对电影的美好回忆。而且，演员们还会与现场的观众互动，邀请大家一起唱歌、跳舞，让整个剧场都充满了欢乐的氛围。这场演出不仅是一场视听盛宴，更是一次与喜爱的角色亲密接触的机会，让你再次感受到冰雪世界的魅力和温暖。</w:t>
      </w:r>
    </w:p>
    <w:p w14:paraId="1871AA7A">
      <w:pPr>
        <w:ind w:firstLine="425"/>
      </w:pPr>
      <w:r>
        <w:rPr>
          <w:sz w:val="28"/>
        </w:rPr>
        <w:t xml:space="preserve"> 巴斯光年星际营救</w:t>
      </w:r>
    </w:p>
    <w:p w14:paraId="2BEE208C">
      <w:pPr>
        <w:ind w:firstLine="425"/>
      </w:pPr>
      <w:r>
        <w:rPr>
          <w:sz w:val="28"/>
        </w:rPr>
        <w:t>这是一个充满童趣和互动性的项目。坐在特制的战车上，手持激光枪，你将化身为巴斯光年，与邪恶的索克天王展开一场星际大战。在整个场馆里，你会看到各种有趣的外星生物和星际场景。通过射击场馆内的目标，你可以获得积分，看看谁能成为拯救宇宙的超级英雄。这个项目非常适合小朋友，他们可以在游戏中锻炼手眼协调能力，同时还能感受到当英雄的乐趣。而且，场馆内的布置和音效都很有科幻感，让孩子们仿佛真的置身于星际冒险之中。即使是大人，玩起来也会觉得很有趣，仿佛回到了童年时光，和孩子们一起享受这份纯真的快乐。</w:t>
      </w:r>
    </w:p>
    <w:p w14:paraId="11949E39">
      <w:pPr>
        <w:ind w:firstLine="425"/>
      </w:pPr>
      <w:r>
        <w:rPr>
          <w:sz w:val="28"/>
        </w:rPr>
        <w:t xml:space="preserve"> 小飞象</w:t>
      </w:r>
    </w:p>
    <w:p w14:paraId="6D232FAB">
      <w:pPr>
        <w:ind w:firstLine="425"/>
      </w:pPr>
      <w:r>
        <w:rPr>
          <w:sz w:val="28"/>
        </w:rPr>
        <w:t>小飞象是迪士尼乐园的经典项目之一，也是小朋友们最喜欢的项目之一。坐在可爱的小飞象背上，随着它上下起伏，仿佛自己真的在空中飞翔。你可以控制小飞象的高度，让它飞得高一些，俯瞰整个乐园的美景；也可以让它飞得低一些，感受那种贴近地面的奇妙感觉。周围是色彩斑斓的游乐设施和欢快的音乐，让你仿佛置身于一个童话般的梦境之中。对于小朋友来说，这是一种非常新奇和有趣的体验，他们会开心地笑着，享受在空中飞翔的快乐。而对于大人来说，看着孩子们纯真的笑容，也会不由自主地被这份快乐所感染，回忆起自己童年的美好时光。</w:t>
      </w:r>
    </w:p>
    <w:p w14:paraId="110F7795">
      <w:pPr>
        <w:ind w:firstLine="425"/>
      </w:pPr>
      <w:r>
        <w:rPr>
          <w:sz w:val="28"/>
        </w:rPr>
        <w:t xml:space="preserve"> 小熊维尼历险记</w:t>
      </w:r>
    </w:p>
    <w:p w14:paraId="4B8C63FA">
      <w:pPr>
        <w:ind w:firstLine="425"/>
      </w:pPr>
      <w:r>
        <w:rPr>
          <w:sz w:val="28"/>
        </w:rPr>
        <w:t>走进小熊维尼的世界，就像是走进了一本温馨的童话书。乘坐着蜜罐车，跟随小熊维尼和他的朋友们一起展开一场甜蜜的冒险。你会看到熟悉的百亩森林，还有那些可爱的小动物们，跳跳虎、小猪、屹耳等等。他们会在你身边发生各种有趣的故事，比如一起寻找蜂蜜，一起度过雨天等等。整个过程充满了温馨和欢乐，场景布置得非常可爱，让人感觉仿佛自己也成为了百亩森林的一员。而且，这个项目的节奏比较缓慢，很适合一家人一起慢慢游玩，享受这份轻松愉快的氛围。无论是小朋友还是大人，都会被小熊维尼的可爱和他朋友们的故事所打动，沉浸在这个充满爱的世界里。</w:t>
      </w:r>
    </w:p>
    <w:p w14:paraId="0A85BE55">
      <w:pPr>
        <w:spacing w:line="360" w:lineRule="auto"/>
        <w:ind w:firstLine="425"/>
      </w:pPr>
      <w:r>
        <w:rPr>
          <w:sz w:val="28"/>
        </w:rPr>
        <w:t>总之，迪士尼乐园的这些必玩项目，每一个都有其独特的魅力，无论是刺激冒险的，还是温馨浪漫的，都能给你带来难忘的体验。所以，当你来到迪士尼乐园，一定要把这些项目都玩个遍，让自己充分享受这个充满欢乐和梦幻的童话世界！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U2NzI3ZDJlYTc5YjIwMDc3ZmRjMjQ3ZjU5MzI5ODcifQ==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2A63AFC"/>
    <w:rsid w:val="3D8B6798"/>
    <w:rsid w:val="4E5C62CB"/>
    <w:rsid w:val="5D5D6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6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autoRedefine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autoRedefine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autoRedefine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autoRedefine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autoRedefine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autoRedefine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autoRedefine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autoRedefine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autoRedefine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autoRedefine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autoRedefine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2491</Words>
  <Characters>2514</Characters>
  <Lines>0</Lines>
  <Paragraphs>0</Paragraphs>
  <TotalTime>2</TotalTime>
  <ScaleCrop>false</ScaleCrop>
  <LinksUpToDate>false</LinksUpToDate>
  <CharactersWithSpaces>2531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PPiXXAUV</dc:creator>
  <cp:lastModifiedBy>小麦穗</cp:lastModifiedBy>
  <dcterms:modified xsi:type="dcterms:W3CDTF">2026-02-01T03:50:10Z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70475C3EE82041CD9A6F3D49898BB55B_13</vt:lpwstr>
  </property>
</Properties>
</file>