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1D1DE">
      <w:pPr>
        <w:spacing w:after="0" w:line="264" w:lineRule="auto"/>
        <w:jc w:val="center"/>
      </w:pPr>
      <w:bookmarkStart w:id="0" w:name="_GoBack"/>
      <w:bookmarkEnd w:id="0"/>
    </w:p>
    <w:p w14:paraId="2186F789">
      <w:pPr>
        <w:spacing w:after="0" w:line="336" w:lineRule="auto"/>
      </w:pPr>
    </w:p>
    <w:p w14:paraId="474D9665">
      <w:pPr>
        <w:jc w:val="center"/>
      </w:pPr>
      <w:r>
        <w:rPr>
          <w:b/>
          <w:sz w:val="44"/>
        </w:rPr>
        <w:t>乐高乐园员工服务标准手册</w:t>
      </w:r>
    </w:p>
    <w:p w14:paraId="20271A9D">
      <w:pPr>
        <w:ind w:firstLine="425"/>
      </w:pPr>
      <w:r>
        <w:rPr>
          <w:sz w:val="28"/>
        </w:rPr>
        <w:t xml:space="preserve"> 一、服务理念</w:t>
      </w:r>
    </w:p>
    <w:p w14:paraId="400D5BA9">
      <w:pPr>
        <w:ind w:firstLine="425"/>
      </w:pPr>
      <w:r>
        <w:rPr>
          <w:sz w:val="28"/>
        </w:rPr>
        <w:t>乐高乐园以“创造快乐，点亮梦想”为服务理念，致力于为每一位游客打造独特而难忘的体验。我们深知，每一位员工都是乐园传递欢乐的使者，因此，我们始终秉持热情、专业、贴心的服务态度，让每一位游客在乐高乐园都能感受到家一般的温暖与快乐。</w:t>
      </w:r>
    </w:p>
    <w:p w14:paraId="494C8F54">
      <w:pPr>
        <w:ind w:firstLine="425"/>
      </w:pPr>
      <w:r>
        <w:rPr>
          <w:sz w:val="28"/>
        </w:rPr>
        <w:t xml:space="preserve"> 二、员工形象与仪态</w:t>
      </w:r>
    </w:p>
    <w:p w14:paraId="471094DD">
      <w:pPr>
        <w:ind w:firstLine="425"/>
      </w:pPr>
      <w:r>
        <w:rPr>
          <w:sz w:val="28"/>
        </w:rPr>
        <w:t>1、 着装规范</w:t>
      </w:r>
    </w:p>
    <w:p w14:paraId="118AC78D">
      <w:pPr>
        <w:ind w:firstLine="425"/>
      </w:pPr>
      <w:r>
        <w:rPr>
          <w:sz w:val="28"/>
        </w:rPr>
        <w:t xml:space="preserve">     员工应穿着统一的工作制服，保持干净整洁、无褶皱、无破损。制服必须合身，不得随意修改。</w:t>
      </w:r>
    </w:p>
    <w:p w14:paraId="5ED03A31">
      <w:pPr>
        <w:ind w:firstLine="425"/>
      </w:pPr>
      <w:r>
        <w:rPr>
          <w:sz w:val="28"/>
        </w:rPr>
        <w:t xml:space="preserve">     工作制服的所有配件，如帽子、领带、徽章等，都应佩戴整齐、端正，符合规范要求。</w:t>
      </w:r>
    </w:p>
    <w:p w14:paraId="2F8ED4EF">
      <w:pPr>
        <w:ind w:firstLine="425"/>
      </w:pPr>
      <w:r>
        <w:rPr>
          <w:sz w:val="28"/>
        </w:rPr>
        <w:t xml:space="preserve">     不得在工作制服上随意添加个人装饰或标记，保持制服的简洁与专业。</w:t>
      </w:r>
    </w:p>
    <w:p w14:paraId="7CDAC417">
      <w:pPr>
        <w:ind w:firstLine="425"/>
      </w:pPr>
      <w:r>
        <w:rPr>
          <w:sz w:val="28"/>
        </w:rPr>
        <w:t>2、 仪容仪表</w:t>
      </w:r>
    </w:p>
    <w:p w14:paraId="446AE1F7">
      <w:pPr>
        <w:ind w:firstLine="425"/>
      </w:pPr>
      <w:r>
        <w:rPr>
          <w:sz w:val="28"/>
        </w:rPr>
        <w:t xml:space="preserve">     头发应保持清洁、整齐，发型应符合岗位要求且不影响工作。男性员工头发不宜过长，女性员工长发应束起或盘起。</w:t>
      </w:r>
    </w:p>
    <w:p w14:paraId="3430C854">
      <w:pPr>
        <w:ind w:firstLine="425"/>
      </w:pPr>
      <w:r>
        <w:rPr>
          <w:sz w:val="28"/>
        </w:rPr>
        <w:t xml:space="preserve">     面部应保持清洁，无明显污垢、油脂，不得化浓妆。保持口气清新，避免食用刺激性气味的食物。</w:t>
      </w:r>
    </w:p>
    <w:p w14:paraId="1D3E710B">
      <w:pPr>
        <w:ind w:firstLine="425"/>
      </w:pPr>
      <w:r>
        <w:rPr>
          <w:sz w:val="28"/>
        </w:rPr>
        <w:t xml:space="preserve">     指甲应修剪整齐，不得留长指甲，不得涂抹颜色鲜艳的指甲油。</w:t>
      </w:r>
    </w:p>
    <w:p w14:paraId="38945ACA">
      <w:pPr>
        <w:ind w:firstLine="425"/>
      </w:pPr>
      <w:r>
        <w:rPr>
          <w:sz w:val="28"/>
        </w:rPr>
        <w:t xml:space="preserve">     保持良好的个人卫生习惯，勤洗澡、勤换衣，避免身上有异味。</w:t>
      </w:r>
    </w:p>
    <w:p w14:paraId="65347B2B">
      <w:pPr>
        <w:ind w:firstLine="425"/>
      </w:pPr>
      <w:r>
        <w:rPr>
          <w:sz w:val="28"/>
        </w:rPr>
        <w:t>3、 仪态举止</w:t>
      </w:r>
    </w:p>
    <w:p w14:paraId="779BEC76">
      <w:pPr>
        <w:ind w:firstLine="425"/>
      </w:pPr>
      <w:r>
        <w:rPr>
          <w:sz w:val="28"/>
        </w:rPr>
        <w:t xml:space="preserve">     站立时应保持挺拔的身姿，双脚并拢或微微分开，双手自然下垂或交叠于身前。不得弯腰驼背、倚靠它物或频繁晃动身体。</w:t>
      </w:r>
    </w:p>
    <w:p w14:paraId="55CF9DB6">
      <w:pPr>
        <w:ind w:firstLine="425"/>
      </w:pPr>
      <w:r>
        <w:rPr>
          <w:sz w:val="28"/>
        </w:rPr>
        <w:t xml:space="preserve">     行走时步伐应轻盈、稳健，速度适中，保持直线行走。不得奔跑、跳跃或拖步而行，不得在通道内并排行走影响游客通行。</w:t>
      </w:r>
    </w:p>
    <w:p w14:paraId="7A9E2C64">
      <w:pPr>
        <w:ind w:firstLine="425"/>
      </w:pPr>
      <w:r>
        <w:rPr>
          <w:sz w:val="28"/>
        </w:rPr>
        <w:t xml:space="preserve">     微笑是我们服务的标志，员工应始终保持真诚、友善的微笑，眼神要与游客交流，展现出热情欢迎的态度。</w:t>
      </w:r>
    </w:p>
    <w:p w14:paraId="50553EE3">
      <w:pPr>
        <w:ind w:firstLine="425"/>
      </w:pPr>
      <w:r>
        <w:rPr>
          <w:sz w:val="28"/>
        </w:rPr>
        <w:t xml:space="preserve">     在与游客交谈时，应保持目光专注，身体微微前倾，认真倾听游客的需求和问题。回答问题时声音要清晰、温和、耐心，语速适中，使用礼貌用语。</w:t>
      </w:r>
    </w:p>
    <w:p w14:paraId="41554212">
      <w:pPr>
        <w:ind w:firstLine="425"/>
      </w:pPr>
      <w:r>
        <w:rPr>
          <w:sz w:val="28"/>
        </w:rPr>
        <w:t xml:space="preserve"> 三、服务接待流程</w:t>
      </w:r>
    </w:p>
    <w:p w14:paraId="027BB468">
      <w:pPr>
        <w:ind w:firstLine="425"/>
      </w:pPr>
      <w:r>
        <w:rPr>
          <w:sz w:val="28"/>
        </w:rPr>
        <w:t>1、 迎接游客</w:t>
      </w:r>
    </w:p>
    <w:p w14:paraId="0CC2F278">
      <w:pPr>
        <w:ind w:firstLine="425"/>
      </w:pPr>
      <w:r>
        <w:rPr>
          <w:sz w:val="28"/>
        </w:rPr>
        <w:t xml:space="preserve">     当游客进入乐园区域时，员工应在第一时间主动迎接，以热情的微笑和亲切的问候向游客表示欢迎。例如：“欢迎来到乐高乐园，祝您玩得开心！”</w:t>
      </w:r>
    </w:p>
    <w:p w14:paraId="78312118">
      <w:pPr>
        <w:ind w:firstLine="425"/>
      </w:pPr>
      <w:r>
        <w:rPr>
          <w:sz w:val="28"/>
        </w:rPr>
        <w:t xml:space="preserve">     主动为游客提供必要的帮助，如指引方向、解答基本问题等。对于携带较多行李或有特殊需求的游客，应主动询问是否需要协助。</w:t>
      </w:r>
    </w:p>
    <w:p w14:paraId="378A297C">
      <w:pPr>
        <w:ind w:firstLine="425"/>
      </w:pPr>
      <w:r>
        <w:rPr>
          <w:sz w:val="28"/>
        </w:rPr>
        <w:t>2、 了解需求</w:t>
      </w:r>
    </w:p>
    <w:p w14:paraId="5E7F2C5C">
      <w:pPr>
        <w:ind w:firstLine="425"/>
      </w:pPr>
      <w:r>
        <w:rPr>
          <w:sz w:val="28"/>
        </w:rPr>
        <w:t xml:space="preserve">     与游客交流时，要耐心倾听他们的需求和期望，通过提问等方式进一步了解游客的游玩计划和关注点。例如：“您今天想先体验哪些项目呢？”“有没有特别想参观的区域？”</w:t>
      </w:r>
    </w:p>
    <w:p w14:paraId="4C83B239">
      <w:pPr>
        <w:ind w:firstLine="425"/>
      </w:pPr>
      <w:r>
        <w:rPr>
          <w:sz w:val="28"/>
        </w:rPr>
        <w:t xml:space="preserve">     对于游客提出的问题，要准确、详细地给予回答。如果遇到自己不确定的问题，应及时向同事或上级请教，确保为游客提供正确的信息。</w:t>
      </w:r>
    </w:p>
    <w:p w14:paraId="2F454B01">
      <w:pPr>
        <w:ind w:firstLine="425"/>
      </w:pPr>
      <w:r>
        <w:rPr>
          <w:sz w:val="28"/>
        </w:rPr>
        <w:t>3、 提供建议</w:t>
      </w:r>
    </w:p>
    <w:p w14:paraId="75AD54E3">
      <w:pPr>
        <w:ind w:firstLine="425"/>
      </w:pPr>
      <w:r>
        <w:rPr>
          <w:sz w:val="28"/>
        </w:rPr>
        <w:t xml:space="preserve">     根据游客的需求和乐园的实际情况，为游客提供合理的游玩建议。介绍热门项目、精彩表演、特色活动等信息，帮助游客更好地规划游玩行程。</w:t>
      </w:r>
    </w:p>
    <w:p w14:paraId="4D2CF482">
      <w:pPr>
        <w:ind w:firstLine="425"/>
      </w:pPr>
      <w:r>
        <w:rPr>
          <w:sz w:val="28"/>
        </w:rPr>
        <w:t xml:space="preserve">     可以根据游客的年龄、兴趣等因素，推荐适合他们的乐高产品或纪念品，为游客提供购物参考。</w:t>
      </w:r>
    </w:p>
    <w:p w14:paraId="5BC17F4C">
      <w:pPr>
        <w:ind w:firstLine="425"/>
      </w:pPr>
      <w:r>
        <w:rPr>
          <w:sz w:val="28"/>
        </w:rPr>
        <w:t>4、 协助游客</w:t>
      </w:r>
    </w:p>
    <w:p w14:paraId="12544509">
      <w:pPr>
        <w:ind w:firstLine="425"/>
      </w:pPr>
      <w:r>
        <w:rPr>
          <w:sz w:val="28"/>
        </w:rPr>
        <w:t xml:space="preserve">     在游客游玩过程中，员工要随时关注游客的动态，及时提供必要的帮助。例如，在游乐设施入口处协助游客排队，确保游客安全有序地体验项目；对于在游玩过程中遇到困难或突发情况的游客，要迅速响应并提供有效的解决方案。</w:t>
      </w:r>
    </w:p>
    <w:p w14:paraId="31920F53">
      <w:pPr>
        <w:ind w:firstLine="425"/>
      </w:pPr>
      <w:r>
        <w:rPr>
          <w:sz w:val="28"/>
        </w:rPr>
        <w:t xml:space="preserve">     如果游客需要拍照留念，员工可以主动帮忙拍照，并指导游客摆出合适的姿势，为游客留下美好的回忆。</w:t>
      </w:r>
    </w:p>
    <w:p w14:paraId="7AD37FE5">
      <w:pPr>
        <w:ind w:firstLine="425"/>
      </w:pPr>
      <w:r>
        <w:rPr>
          <w:sz w:val="28"/>
        </w:rPr>
        <w:t>5、 送别游客</w:t>
      </w:r>
    </w:p>
    <w:p w14:paraId="40768C6C">
      <w:pPr>
        <w:ind w:firstLine="425"/>
      </w:pPr>
      <w:r>
        <w:rPr>
          <w:sz w:val="28"/>
        </w:rPr>
        <w:t xml:space="preserve">     当游客结束游玩准备离开时，员工应再次与游客热情道别，感谢游客光临乐高乐园，并邀请他们下次再来。例如：“感谢您的光临，祝您生活愉快，期待您再次来到乐高乐园！”</w:t>
      </w:r>
    </w:p>
    <w:p w14:paraId="03AC513A">
      <w:pPr>
        <w:ind w:firstLine="425"/>
      </w:pPr>
      <w:r>
        <w:rPr>
          <w:sz w:val="28"/>
        </w:rPr>
        <w:t xml:space="preserve">     对游客在乐园的游玩体验进行简单询问，收集游客的反馈意见，以便我们不断改进服务质量。例如：“您今天在乐高乐园玩得开心吗？对我们的服务有什么建议吗？”</w:t>
      </w:r>
    </w:p>
    <w:p w14:paraId="389773D7">
      <w:pPr>
        <w:ind w:firstLine="425"/>
      </w:pPr>
      <w:r>
        <w:rPr>
          <w:sz w:val="28"/>
        </w:rPr>
        <w:t xml:space="preserve"> 四、沟通技巧</w:t>
      </w:r>
    </w:p>
    <w:p w14:paraId="08C08D1B">
      <w:pPr>
        <w:ind w:firstLine="425"/>
      </w:pPr>
      <w:r>
        <w:rPr>
          <w:sz w:val="28"/>
        </w:rPr>
        <w:t>1、 语言表达</w:t>
      </w:r>
    </w:p>
    <w:p w14:paraId="05B418D1">
      <w:pPr>
        <w:ind w:firstLine="425"/>
      </w:pPr>
      <w:r>
        <w:rPr>
          <w:sz w:val="28"/>
        </w:rPr>
        <w:t xml:space="preserve">     使用礼貌、规范的语言与游客交流，避免使用粗俗、生硬或不当的言辞。</w:t>
      </w:r>
    </w:p>
    <w:p w14:paraId="76FD30D2">
      <w:pPr>
        <w:ind w:firstLine="425"/>
      </w:pPr>
      <w:r>
        <w:rPr>
          <w:sz w:val="28"/>
        </w:rPr>
        <w:t xml:space="preserve">     表达清晰、简洁，避免使用过于复杂或生僻的词汇和句子结构，确保游客能够轻松理解我们的意思。</w:t>
      </w:r>
    </w:p>
    <w:p w14:paraId="08CF52BA">
      <w:pPr>
        <w:ind w:firstLine="425"/>
      </w:pPr>
      <w:r>
        <w:rPr>
          <w:sz w:val="28"/>
        </w:rPr>
        <w:t xml:space="preserve">     根据不同的场景和对象，调整说话的语气和语速。与小朋友交流时，语气要更加温和、亲切；与成年人交流时，要保持专业、得体。</w:t>
      </w:r>
    </w:p>
    <w:p w14:paraId="06570662">
      <w:pPr>
        <w:ind w:firstLine="425"/>
      </w:pPr>
      <w:r>
        <w:rPr>
          <w:sz w:val="28"/>
        </w:rPr>
        <w:t>2、 倾听技巧</w:t>
      </w:r>
    </w:p>
    <w:p w14:paraId="75195041">
      <w:pPr>
        <w:ind w:firstLine="425"/>
      </w:pPr>
      <w:r>
        <w:rPr>
          <w:sz w:val="28"/>
        </w:rPr>
        <w:t xml:space="preserve">     认真倾听游客的讲话，不打断游客，给予游客充分的表达机会。用眼神和点头等方式表示对游客的关注和理解。</w:t>
      </w:r>
    </w:p>
    <w:p w14:paraId="3A77E4D3">
      <w:pPr>
        <w:ind w:firstLine="425"/>
      </w:pPr>
      <w:r>
        <w:rPr>
          <w:sz w:val="28"/>
        </w:rPr>
        <w:t xml:space="preserve">     在倾听过程中，要理解游客的意图和需求，不仅仅是听到他们说的话，还要体会他们的感受。</w:t>
      </w:r>
    </w:p>
    <w:p w14:paraId="4E23B36E">
      <w:pPr>
        <w:ind w:firstLine="425"/>
      </w:pPr>
      <w:r>
        <w:rPr>
          <w:sz w:val="28"/>
        </w:rPr>
        <w:t xml:space="preserve">     对于游客提出的问题和意见，要及时给予回应，确认自己是否理解正确，并表示会尽力解决或反馈。</w:t>
      </w:r>
    </w:p>
    <w:p w14:paraId="1BD1C0E5">
      <w:pPr>
        <w:ind w:firstLine="425"/>
      </w:pPr>
      <w:r>
        <w:rPr>
          <w:sz w:val="28"/>
        </w:rPr>
        <w:t>3、 非语言沟通</w:t>
      </w:r>
    </w:p>
    <w:p w14:paraId="1635015D">
      <w:pPr>
        <w:ind w:firstLine="425"/>
      </w:pPr>
      <w:r>
        <w:rPr>
          <w:sz w:val="28"/>
        </w:rPr>
        <w:t xml:space="preserve">     保持良好的身体语言，如微笑、眼神交流、适当的手势等，增强与游客沟通的效果。微笑能够传递温暖和友好，眼神交流可以让游客感受到我们的关注。</w:t>
      </w:r>
    </w:p>
    <w:p w14:paraId="59E18A01">
      <w:pPr>
        <w:ind w:firstLine="425"/>
      </w:pPr>
      <w:r>
        <w:rPr>
          <w:sz w:val="28"/>
        </w:rPr>
        <w:t xml:space="preserve">     注意自己的姿态和动作，保持端正、自然，避免出现过于夸张或不恰当的肢体语言，以免给游客造成不好的印象。</w:t>
      </w:r>
    </w:p>
    <w:p w14:paraId="5EAA0324">
      <w:pPr>
        <w:ind w:firstLine="425"/>
      </w:pPr>
      <w:r>
        <w:rPr>
          <w:sz w:val="28"/>
        </w:rPr>
        <w:t xml:space="preserve"> 五、服务态度</w:t>
      </w:r>
    </w:p>
    <w:p w14:paraId="3651A152">
      <w:pPr>
        <w:ind w:firstLine="425"/>
      </w:pPr>
      <w:r>
        <w:rPr>
          <w:sz w:val="28"/>
        </w:rPr>
        <w:t>1、 热情主动</w:t>
      </w:r>
    </w:p>
    <w:p w14:paraId="0F489387">
      <w:pPr>
        <w:ind w:firstLine="425"/>
      </w:pPr>
      <w:r>
        <w:rPr>
          <w:sz w:val="28"/>
        </w:rPr>
        <w:t xml:space="preserve">     始终以积极热情的态度对待每一位游客，主动与游客打招呼、提供帮助，让游客感受到我们的欢迎和关怀。</w:t>
      </w:r>
    </w:p>
    <w:p w14:paraId="15CBDD6D">
      <w:pPr>
        <w:ind w:firstLine="425"/>
      </w:pPr>
      <w:r>
        <w:rPr>
          <w:sz w:val="28"/>
        </w:rPr>
        <w:t xml:space="preserve">     主动关注游客的需求，不等待游客提出问题才去解决，做到想游客之所想，急游客之所急。</w:t>
      </w:r>
    </w:p>
    <w:p w14:paraId="79E42341">
      <w:pPr>
        <w:ind w:firstLine="425"/>
      </w:pPr>
      <w:r>
        <w:rPr>
          <w:sz w:val="28"/>
        </w:rPr>
        <w:t>2、 耐心细致</w:t>
      </w:r>
    </w:p>
    <w:p w14:paraId="291BAA7B">
      <w:pPr>
        <w:ind w:firstLine="425"/>
      </w:pPr>
      <w:r>
        <w:rPr>
          <w:sz w:val="28"/>
        </w:rPr>
        <w:t xml:space="preserve">     对于游客的问题和需求，要耐心倾听，不急躁、不敷衍。即使面对游客反复询问相同的问题，也要保持耐心，给予详细、准确的解答。</w:t>
      </w:r>
    </w:p>
    <w:p w14:paraId="3F89FB0C">
      <w:pPr>
        <w:ind w:firstLine="425"/>
      </w:pPr>
      <w:r>
        <w:rPr>
          <w:sz w:val="28"/>
        </w:rPr>
        <w:t xml:space="preserve">     在协助游客解决问题或处理事务时，要注重细节，确保每一个环节都做到位，让游客满意。</w:t>
      </w:r>
    </w:p>
    <w:p w14:paraId="136FBD07">
      <w:pPr>
        <w:ind w:firstLine="425"/>
      </w:pPr>
      <w:r>
        <w:rPr>
          <w:sz w:val="28"/>
        </w:rPr>
        <w:t>3、 友好亲切</w:t>
      </w:r>
    </w:p>
    <w:p w14:paraId="567D0DFF">
      <w:pPr>
        <w:ind w:firstLine="425"/>
      </w:pPr>
      <w:r>
        <w:rPr>
          <w:sz w:val="28"/>
        </w:rPr>
        <w:t xml:space="preserve">     以友好亲切的态度与游客相处，像对待朋友一样与游客交流互动。营造轻松愉快的氛围，让游客在乐园中感受到温暖和快乐。</w:t>
      </w:r>
    </w:p>
    <w:p w14:paraId="0F677224">
      <w:pPr>
        <w:ind w:firstLine="425"/>
      </w:pPr>
      <w:r>
        <w:rPr>
          <w:sz w:val="28"/>
        </w:rPr>
        <w:t xml:space="preserve">     尊重游客的个性和习惯，不歧视、不嘲笑游客，对待所有游客一视同仁，给予平等的服务和尊重。</w:t>
      </w:r>
    </w:p>
    <w:p w14:paraId="6319C6F2">
      <w:pPr>
        <w:ind w:firstLine="425"/>
      </w:pPr>
      <w:r>
        <w:rPr>
          <w:sz w:val="28"/>
        </w:rPr>
        <w:t>4、 敬业负责</w:t>
      </w:r>
    </w:p>
    <w:p w14:paraId="5F4927A7">
      <w:pPr>
        <w:ind w:firstLine="425"/>
      </w:pPr>
      <w:r>
        <w:rPr>
          <w:sz w:val="28"/>
        </w:rPr>
        <w:t xml:space="preserve">     热爱自己的工作岗位，对服务工作充满热情和责任感。认真履行自己的工作职责，确保每一项服务任务都能高质量地完成。</w:t>
      </w:r>
    </w:p>
    <w:p w14:paraId="40CCACEF">
      <w:pPr>
        <w:ind w:firstLine="425"/>
      </w:pPr>
      <w:r>
        <w:rPr>
          <w:sz w:val="28"/>
        </w:rPr>
        <w:t xml:space="preserve">     对待工作严谨认真，注重细节，不疏忽、不马虎。对于工作中出现的问题，要及时主动地承担责任，并积极寻找解决方案，不推诿、不逃避。</w:t>
      </w:r>
    </w:p>
    <w:p w14:paraId="7847C4C7">
      <w:pPr>
        <w:ind w:firstLine="425"/>
      </w:pPr>
      <w:r>
        <w:rPr>
          <w:sz w:val="28"/>
        </w:rPr>
        <w:t xml:space="preserve"> 六、应急处理</w:t>
      </w:r>
    </w:p>
    <w:p w14:paraId="73A4C5B3">
      <w:pPr>
        <w:ind w:firstLine="425"/>
      </w:pPr>
      <w:r>
        <w:rPr>
          <w:sz w:val="28"/>
        </w:rPr>
        <w:t>1、 游客突发状况</w:t>
      </w:r>
    </w:p>
    <w:p w14:paraId="53156477">
      <w:pPr>
        <w:ind w:firstLine="425"/>
      </w:pPr>
      <w:r>
        <w:rPr>
          <w:sz w:val="28"/>
        </w:rPr>
        <w:t xml:space="preserve">     如果游客在乐园内突发疾病或受伤，员工应立即保持冷静，第一时间通知乐园的急救人员。同时，尽量安抚游客及其同行人员的情绪，让他们不要惊慌。</w:t>
      </w:r>
    </w:p>
    <w:p w14:paraId="6E65867A">
      <w:pPr>
        <w:ind w:firstLine="425"/>
      </w:pPr>
      <w:r>
        <w:rPr>
          <w:sz w:val="28"/>
        </w:rPr>
        <w:t xml:space="preserve">     在急救人员到达之前，根据游客的症状，提供必要的初步急救措施，如帮助游客寻找舒适的休息位置、提供饮用水等。</w:t>
      </w:r>
    </w:p>
    <w:p w14:paraId="66E66837">
      <w:pPr>
        <w:ind w:firstLine="425"/>
      </w:pPr>
      <w:r>
        <w:rPr>
          <w:sz w:val="28"/>
        </w:rPr>
        <w:t xml:space="preserve">     协助急救人员将游客送往乐园的急救室或附近的医疗机构，并及时与游客的家属或相关联系人取得联系，告知他们游客的情况。</w:t>
      </w:r>
    </w:p>
    <w:p w14:paraId="03ED462A">
      <w:pPr>
        <w:ind w:firstLine="425"/>
      </w:pPr>
      <w:r>
        <w:rPr>
          <w:sz w:val="28"/>
        </w:rPr>
        <w:t>2、 设施设备故障</w:t>
      </w:r>
    </w:p>
    <w:p w14:paraId="07D0D428">
      <w:pPr>
        <w:ind w:firstLine="425"/>
      </w:pPr>
      <w:r>
        <w:rPr>
          <w:sz w:val="28"/>
        </w:rPr>
        <w:t xml:space="preserve">     当发现游乐设施或其他设施设备出现故障时，员工应立即停止相关设施的运行，设置明显的警示标识，防止游客误操作或进入危险区域。</w:t>
      </w:r>
    </w:p>
    <w:p w14:paraId="01CAF1BE">
      <w:pPr>
        <w:ind w:firstLine="425"/>
      </w:pPr>
      <w:r>
        <w:rPr>
          <w:sz w:val="28"/>
        </w:rPr>
        <w:t xml:space="preserve">     迅速报告上级领导和维修部门，详细说明故障情况，包括故障发生的位置、现象、影响范围等。</w:t>
      </w:r>
    </w:p>
    <w:p w14:paraId="59585EA0">
      <w:pPr>
        <w:ind w:firstLine="425"/>
      </w:pPr>
      <w:r>
        <w:rPr>
          <w:sz w:val="28"/>
        </w:rPr>
        <w:t xml:space="preserve">     在维修人员到达之前，引导已经在设施附近的游客安全疏散，并告知游客设施设备出现故障，正在维修，预计修复时间等信息，安抚游客的情绪，避免引起恐慌。</w:t>
      </w:r>
    </w:p>
    <w:p w14:paraId="199E9001">
      <w:pPr>
        <w:ind w:firstLine="425"/>
      </w:pPr>
      <w:r>
        <w:rPr>
          <w:sz w:val="28"/>
        </w:rPr>
        <w:t>3、 园内突发事件（如火灾、地震等）</w:t>
      </w:r>
    </w:p>
    <w:p w14:paraId="69526CE7">
      <w:pPr>
        <w:ind w:firstLine="425"/>
      </w:pPr>
      <w:r>
        <w:rPr>
          <w:sz w:val="28"/>
        </w:rPr>
        <w:t xml:space="preserve">     如果发生火灾，员工应立即按照乐园的应急预案，组织游客有序疏散。通过广播、呼喊等方式引导游客前往安全出口，确保游客不拥挤、不慌乱。</w:t>
      </w:r>
    </w:p>
    <w:p w14:paraId="15FEE7EF">
      <w:pPr>
        <w:ind w:firstLine="425"/>
      </w:pPr>
      <w:r>
        <w:rPr>
          <w:sz w:val="28"/>
        </w:rPr>
        <w:t xml:space="preserve">     在疏散过程中，注意检查各个区域是否有遗漏的游客，对于行动不便的游客要给予特别帮助。</w:t>
      </w:r>
    </w:p>
    <w:p w14:paraId="6BFDABA3">
      <w:pPr>
        <w:ind w:firstLine="425"/>
      </w:pPr>
      <w:r>
        <w:rPr>
          <w:sz w:val="28"/>
        </w:rPr>
        <w:t xml:space="preserve">     到达安全区域后，迅速清点游客人数，确保所有游客都已安全撤离。同时，配合消防部门进行灭火和救援工作。</w:t>
      </w:r>
    </w:p>
    <w:p w14:paraId="169D3982">
      <w:pPr>
        <w:ind w:firstLine="425"/>
      </w:pPr>
      <w:r>
        <w:rPr>
          <w:sz w:val="28"/>
        </w:rPr>
        <w:t xml:space="preserve">     如果发生地震，员工要迅速引导游客躲在坚固的物体下面，如桌子、椅子旁边，避免被掉落的物品砸伤。</w:t>
      </w:r>
    </w:p>
    <w:p w14:paraId="717E5E80">
      <w:pPr>
        <w:ind w:firstLine="425"/>
      </w:pPr>
      <w:r>
        <w:rPr>
          <w:sz w:val="28"/>
        </w:rPr>
        <w:t xml:space="preserve">     地震结束后，组织游客有序撤离到室外空旷的安全地带，并按照上述火灾疏散的要求进行后续工作，确保游客的生命安全。</w:t>
      </w:r>
    </w:p>
    <w:p w14:paraId="77B9C447">
      <w:pPr>
        <w:ind w:firstLine="425"/>
      </w:pPr>
      <w:r>
        <w:rPr>
          <w:sz w:val="28"/>
        </w:rPr>
        <w:t xml:space="preserve"> 七、团队协作</w:t>
      </w:r>
    </w:p>
    <w:p w14:paraId="0926A86A">
      <w:pPr>
        <w:ind w:firstLine="425"/>
      </w:pPr>
      <w:r>
        <w:rPr>
          <w:sz w:val="28"/>
        </w:rPr>
        <w:t>1、 相互支持</w:t>
      </w:r>
    </w:p>
    <w:p w14:paraId="7252D9A4">
      <w:pPr>
        <w:ind w:firstLine="425"/>
      </w:pPr>
      <w:r>
        <w:rPr>
          <w:sz w:val="28"/>
        </w:rPr>
        <w:t xml:space="preserve">     员工之间要树立团队意识，相互支持、相互配合。当同事遇到困难或需要帮助时，要主动伸出援手，共同解决问题。</w:t>
      </w:r>
    </w:p>
    <w:p w14:paraId="5A447A3A">
      <w:pPr>
        <w:ind w:firstLine="425"/>
      </w:pPr>
      <w:r>
        <w:rPr>
          <w:sz w:val="28"/>
        </w:rPr>
        <w:t xml:space="preserve">     在服务过程中，如果发现其他同事的工作区域出现游客集中或需要协助的情况，应主动前往帮忙，不推诿责任。</w:t>
      </w:r>
    </w:p>
    <w:p w14:paraId="12940077">
      <w:pPr>
        <w:ind w:firstLine="425"/>
      </w:pPr>
      <w:r>
        <w:rPr>
          <w:sz w:val="28"/>
        </w:rPr>
        <w:t>2、 信息共享</w:t>
      </w:r>
    </w:p>
    <w:p w14:paraId="5681D580">
      <w:pPr>
        <w:ind w:firstLine="425"/>
      </w:pPr>
      <w:r>
        <w:rPr>
          <w:sz w:val="28"/>
        </w:rPr>
        <w:t xml:space="preserve">     及时与同事分享游客的需求、反馈以及乐园内的各种信息。例如，当发现某个项目排队人数较多或有新的活动安排时，要及时告知相关同事，以便大家能够更好地为游客提供服务。</w:t>
      </w:r>
    </w:p>
    <w:p w14:paraId="408558F7">
      <w:pPr>
        <w:ind w:firstLine="425"/>
      </w:pPr>
      <w:r>
        <w:rPr>
          <w:sz w:val="28"/>
        </w:rPr>
        <w:t xml:space="preserve">     在遇到游客提出的复杂问题或特殊需求时，要与同事共同商讨解决方案，充分发挥团队的智慧和力量。</w:t>
      </w:r>
    </w:p>
    <w:p w14:paraId="55DF47DD">
      <w:pPr>
        <w:ind w:firstLine="425"/>
      </w:pPr>
      <w:r>
        <w:rPr>
          <w:sz w:val="28"/>
        </w:rPr>
        <w:t>3、 配合默契</w:t>
      </w:r>
    </w:p>
    <w:p w14:paraId="0C1DFFA3">
      <w:pPr>
        <w:ind w:firstLine="425"/>
      </w:pPr>
      <w:r>
        <w:rPr>
          <w:sz w:val="28"/>
        </w:rPr>
        <w:t xml:space="preserve">     通过日常的培训和工作实践，提高与同事之间的配合默契度。在进行服务接待、活动组织等工作时，能够与同事无缝对接，协同完成各项任务。</w:t>
      </w:r>
    </w:p>
    <w:p w14:paraId="7466FA01">
      <w:pPr>
        <w:ind w:firstLine="425"/>
      </w:pPr>
      <w:r>
        <w:rPr>
          <w:sz w:val="28"/>
        </w:rPr>
        <w:t xml:space="preserve">     例如，在进行大型表演活动时，演员、工作人员、后勤保障人员等各个岗位要密切配合，确保表演顺利进行，为游客带来精彩的体验。</w:t>
      </w:r>
    </w:p>
    <w:p w14:paraId="66BBA43D">
      <w:pPr>
        <w:ind w:firstLine="425"/>
      </w:pPr>
      <w:r>
        <w:rPr>
          <w:sz w:val="28"/>
        </w:rPr>
        <w:t xml:space="preserve"> 八、培训与发展</w:t>
      </w:r>
    </w:p>
    <w:p w14:paraId="3F23236B">
      <w:pPr>
        <w:ind w:firstLine="425"/>
      </w:pPr>
      <w:r>
        <w:rPr>
          <w:sz w:val="28"/>
        </w:rPr>
        <w:t>1、 新员工培训</w:t>
      </w:r>
    </w:p>
    <w:p w14:paraId="06287E07">
      <w:pPr>
        <w:ind w:firstLine="425"/>
      </w:pPr>
      <w:r>
        <w:rPr>
          <w:sz w:val="28"/>
        </w:rPr>
        <w:t xml:space="preserve">     新员工入职后，将接受全面的入职培训，包括乐园的基本情况、服务理念、员工形象与仪态、服务接待流程、沟通技巧、应急处理等方面的内容。</w:t>
      </w:r>
    </w:p>
    <w:p w14:paraId="656E661E">
      <w:pPr>
        <w:ind w:firstLine="425"/>
      </w:pPr>
      <w:r>
        <w:rPr>
          <w:sz w:val="28"/>
        </w:rPr>
        <w:t xml:space="preserve">     通过理论讲解、实际操作、案例分析等多种方式，让新员工尽快熟悉工作环境和工作要求，掌握基本的服务技能。</w:t>
      </w:r>
    </w:p>
    <w:p w14:paraId="4D4755A9">
      <w:pPr>
        <w:ind w:firstLine="425"/>
      </w:pPr>
      <w:r>
        <w:rPr>
          <w:sz w:val="28"/>
        </w:rPr>
        <w:t xml:space="preserve">     在培训过程中，为新员工安排导师，导师将在工作中给予新员工指导和帮助，解答他们在工作中遇到的问题，帮助新员工尽快适应工作岗位。</w:t>
      </w:r>
    </w:p>
    <w:p w14:paraId="4234BD64">
      <w:pPr>
        <w:ind w:firstLine="425"/>
      </w:pPr>
      <w:r>
        <w:rPr>
          <w:sz w:val="28"/>
        </w:rPr>
        <w:t>2、 定期培训</w:t>
      </w:r>
    </w:p>
    <w:p w14:paraId="6D3B5C69">
      <w:pPr>
        <w:ind w:firstLine="425"/>
      </w:pPr>
      <w:r>
        <w:rPr>
          <w:sz w:val="28"/>
        </w:rPr>
        <w:t xml:space="preserve">     定期组织员工参加各类培训课程，不断提升员工的专业知识和服务技能。培训内容包括乐高产品知识、服务创新理念、新的游乐设施操作与维护、沟通技巧提升等方面。</w:t>
      </w:r>
    </w:p>
    <w:p w14:paraId="77DD3B39">
      <w:pPr>
        <w:ind w:firstLine="425"/>
      </w:pPr>
      <w:r>
        <w:rPr>
          <w:sz w:val="28"/>
        </w:rPr>
        <w:t xml:space="preserve">     邀请行业专家、优秀员工进行经验分享和培训授课，拓宽员工的视野，激发员工的学习热情和创新意识。</w:t>
      </w:r>
    </w:p>
    <w:p w14:paraId="3C4CDDE8">
      <w:pPr>
        <w:ind w:firstLine="425"/>
      </w:pPr>
      <w:r>
        <w:rPr>
          <w:sz w:val="28"/>
        </w:rPr>
        <w:t xml:space="preserve">     通过培训后的考核，检验员工对培训内容的掌握程度，对于考核优秀的员工给予表彰和奖励，对于未通过考核的员工进行补考或再次培训，确保员工能够真正掌握所学知识和技能。</w:t>
      </w:r>
    </w:p>
    <w:p w14:paraId="6338B5F1">
      <w:pPr>
        <w:ind w:firstLine="425"/>
      </w:pPr>
      <w:r>
        <w:rPr>
          <w:sz w:val="28"/>
        </w:rPr>
        <w:t>3、 职业发展规划</w:t>
      </w:r>
    </w:p>
    <w:p w14:paraId="1AB7CA18">
      <w:pPr>
        <w:ind w:firstLine="425"/>
      </w:pPr>
      <w:r>
        <w:rPr>
          <w:sz w:val="28"/>
        </w:rPr>
        <w:t xml:space="preserve">     为员工提供清晰的职业发展规划，根据员工的个人能力、兴趣和工作表现，为员工制定个性化的职业发展路径。</w:t>
      </w:r>
    </w:p>
    <w:p w14:paraId="54E8090C">
      <w:pPr>
        <w:ind w:firstLine="425"/>
      </w:pPr>
      <w:r>
        <w:rPr>
          <w:sz w:val="28"/>
        </w:rPr>
        <w:t xml:space="preserve">     鼓励员工在不同的岗位上锻炼和成长，提供晋升机会和岗位轮换机会，让员工能够全面了解乐园的运营管理，提升综合能力。</w:t>
      </w:r>
    </w:p>
    <w:p w14:paraId="4291F0A6">
      <w:pPr>
        <w:ind w:firstLine="425"/>
      </w:pPr>
      <w:r>
        <w:rPr>
          <w:sz w:val="28"/>
        </w:rPr>
        <w:t xml:space="preserve">     为员工提供培训和学习资源，支持员工参加相关的行业培训、学术交流活动等，帮助员工不断提升自己的职业素养和竞争力。</w:t>
      </w:r>
    </w:p>
    <w:p w14:paraId="2FA42751">
      <w:pPr>
        <w:ind w:firstLine="425"/>
      </w:pPr>
      <w:r>
        <w:rPr>
          <w:sz w:val="28"/>
        </w:rPr>
        <w:t xml:space="preserve"> 九、监督与考核</w:t>
      </w:r>
    </w:p>
    <w:p w14:paraId="09B7CC5C">
      <w:pPr>
        <w:ind w:firstLine="425"/>
      </w:pPr>
      <w:r>
        <w:rPr>
          <w:sz w:val="28"/>
        </w:rPr>
        <w:t>1、 监督机制</w:t>
      </w:r>
    </w:p>
    <w:p w14:paraId="1C467460">
      <w:pPr>
        <w:ind w:firstLine="425"/>
      </w:pPr>
      <w:r>
        <w:rPr>
          <w:sz w:val="28"/>
        </w:rPr>
        <w:t xml:space="preserve">     建立完善的服务监督机制，通过现场巡查、游客反馈、监控视频等多种方式，对员工的服务质量进行实时监督。</w:t>
      </w:r>
    </w:p>
    <w:p w14:paraId="3869164C">
      <w:pPr>
        <w:ind w:firstLine="425"/>
      </w:pPr>
      <w:r>
        <w:rPr>
          <w:sz w:val="28"/>
        </w:rPr>
        <w:t xml:space="preserve">     设立专门的服务监督岗位或团队，定期对各个区域的服务情况进行检查，发现问题及时记录并反馈给相关部门和员工。</w:t>
      </w:r>
    </w:p>
    <w:p w14:paraId="1F29C528">
      <w:pPr>
        <w:ind w:firstLine="425"/>
      </w:pPr>
      <w:r>
        <w:rPr>
          <w:sz w:val="28"/>
        </w:rPr>
        <w:t xml:space="preserve">     鼓励游客对员工的服务进行评价和反馈，通过设立意见箱、在线评价系统等方式，收集游客的意见和建议，以便及时发现服务中存在的不足之处。</w:t>
      </w:r>
    </w:p>
    <w:p w14:paraId="1C12A87D">
      <w:pPr>
        <w:ind w:firstLine="425"/>
      </w:pPr>
      <w:r>
        <w:rPr>
          <w:sz w:val="28"/>
        </w:rPr>
        <w:t>2、 考核指标</w:t>
      </w:r>
    </w:p>
    <w:p w14:paraId="13DC1648">
      <w:pPr>
        <w:ind w:firstLine="425"/>
      </w:pPr>
      <w:r>
        <w:rPr>
          <w:sz w:val="28"/>
        </w:rPr>
        <w:t xml:space="preserve">     制定明确的服务考核指标，包括游客满意度、服务态度、沟通技巧、应急处理能力、团队协作等方面。</w:t>
      </w:r>
    </w:p>
    <w:p w14:paraId="159FBA11">
      <w:pPr>
        <w:ind w:firstLine="425"/>
      </w:pPr>
      <w:r>
        <w:rPr>
          <w:sz w:val="28"/>
        </w:rPr>
        <w:t xml:space="preserve">     游客满意度将通过定期的问卷调查、在线评价等方式进行收集和统计，作为考核员工服务质量的重要依据。</w:t>
      </w:r>
    </w:p>
    <w:p w14:paraId="00934399">
      <w:pPr>
        <w:ind w:firstLine="425"/>
      </w:pPr>
      <w:r>
        <w:rPr>
          <w:sz w:val="28"/>
        </w:rPr>
        <w:t xml:space="preserve">     对员工的服务态度、沟通技巧等方面进行现场观察和评估，根据员工在实际工作中的表现给予相应的评分。</w:t>
      </w:r>
    </w:p>
    <w:p w14:paraId="195BC502">
      <w:pPr>
        <w:ind w:firstLine="425"/>
      </w:pPr>
      <w:r>
        <w:rPr>
          <w:sz w:val="28"/>
        </w:rPr>
        <w:t>3、 奖惩措施</w:t>
      </w:r>
    </w:p>
    <w:p w14:paraId="4F9425B2">
      <w:pPr>
        <w:ind w:firstLine="425"/>
      </w:pPr>
      <w:r>
        <w:rPr>
          <w:sz w:val="28"/>
        </w:rPr>
        <w:t xml:space="preserve">     对于服务质量优秀的员工，给予表彰和奖励。奖励方式包括奖金、荣誉证书、晋升机会、公开表扬等，激励员工不断提高服务水平。</w:t>
      </w:r>
    </w:p>
    <w:p w14:paraId="549D4BCC">
      <w:pPr>
        <w:ind w:firstLine="425"/>
      </w:pPr>
      <w:r>
        <w:rPr>
          <w:sz w:val="28"/>
        </w:rPr>
        <w:t xml:space="preserve">     对于服务质量不达标的员工，进行批评教育和相应的处罚。处罚措施包括警告、罚款、绩效扣分、调岗等，促使员工重视服务质量，改进工作表现。</w:t>
      </w:r>
    </w:p>
    <w:p w14:paraId="330C3271">
      <w:pPr>
        <w:ind w:firstLine="425"/>
      </w:pPr>
      <w:r>
        <w:rPr>
          <w:sz w:val="28"/>
        </w:rPr>
        <w:t xml:space="preserve">     根据考核结果，对员工的工作表现进行总结和分析，针对存在的问题制定改进措施，帮助员工不断提升服务质量，推动乐园整体服务水平的提高。</w:t>
      </w:r>
    </w:p>
    <w:p w14:paraId="6B25D336">
      <w:pPr>
        <w:spacing w:line="360" w:lineRule="auto"/>
        <w:ind w:firstLine="425"/>
      </w:pPr>
      <w:r>
        <w:rPr>
          <w:sz w:val="28"/>
        </w:rPr>
        <w:t xml:space="preserve">我们相信，通过每一位员工严格遵守本服务标准手册，以热情、专业、贴心的服务对待每一位游客，乐高乐园一定能够成为游客心目中最喜爱的游乐目的地，为游客带来无尽的欢乐和美好的回忆。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B6798"/>
    <w:rsid w:val="4DBB4D57"/>
    <w:rsid w:val="4E5C62CB"/>
    <w:rsid w:val="5D5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4353</Words>
  <Characters>4354</Characters>
  <Lines>0</Lines>
  <Paragraphs>0</Paragraphs>
  <TotalTime>2</TotalTime>
  <ScaleCrop>false</ScaleCrop>
  <LinksUpToDate>false</LinksUpToDate>
  <CharactersWithSpaces>4751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8590098FD2334F11A782661AB44C9F4C_13</vt:lpwstr>
  </property>
</Properties>
</file>