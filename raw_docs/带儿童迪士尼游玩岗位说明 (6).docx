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7F98A0">
      <w:pPr>
        <w:spacing w:after="0" w:line="264" w:lineRule="auto"/>
        <w:jc w:val="center"/>
      </w:pPr>
      <w:bookmarkStart w:id="0" w:name="_GoBack"/>
      <w:bookmarkEnd w:id="0"/>
    </w:p>
    <w:p w14:paraId="7402AFB3">
      <w:pPr>
        <w:spacing w:after="0" w:line="336" w:lineRule="auto"/>
      </w:pPr>
    </w:p>
    <w:p w14:paraId="2F56A163">
      <w:pPr>
        <w:jc w:val="center"/>
      </w:pPr>
      <w:r>
        <w:rPr>
          <w:b/>
          <w:sz w:val="44"/>
        </w:rPr>
        <w:t>迪士尼乐园有哪些适合老人的项目</w:t>
      </w:r>
    </w:p>
    <w:p w14:paraId="00D1EA61">
      <w:pPr>
        <w:ind w:firstLine="425"/>
      </w:pPr>
      <w:r>
        <w:rPr>
          <w:sz w:val="28"/>
        </w:rPr>
        <w:t>迪士尼乐园，一直以来都是充满欢乐与梦幻的地方，它不仅是孩子们的天堂，对于老人们来说，也是一个能唤起美好回忆、带来无尽欢乐的奇妙世界。那么，迪士尼乐园里究竟有哪些适合老人游玩的项目呢？</w:t>
      </w:r>
    </w:p>
    <w:p w14:paraId="71168347">
      <w:pPr>
        <w:ind w:firstLine="425"/>
      </w:pPr>
      <w:r>
        <w:rPr>
          <w:sz w:val="28"/>
        </w:rPr>
        <w:t xml:space="preserve"> 一、舒缓惬意的巡游与表演</w:t>
      </w:r>
    </w:p>
    <w:p w14:paraId="0054D72D">
      <w:pPr>
        <w:ind w:firstLine="425"/>
      </w:pPr>
      <w:r>
        <w:rPr>
          <w:sz w:val="28"/>
        </w:rPr>
        <w:t>迪士尼乐园的巡游和表演是不容错过的精彩环节，非常适合老人参与。</w:t>
      </w:r>
    </w:p>
    <w:p w14:paraId="22FD75CE">
      <w:pPr>
        <w:ind w:firstLine="425"/>
      </w:pPr>
      <w:r>
        <w:rPr>
          <w:sz w:val="28"/>
        </w:rPr>
        <w:t>花车巡游是迪士尼乐园的经典项目之一。当色彩斑斓、造型各异的花车缓缓驶来，伴随着欢快的音乐，仿佛将人们带入了一个童话的世界。老人们可以坐在路边的长椅上，悠闲地欣赏着各种迪士尼经典角色的盛装亮相。从可爱的米老鼠、唐老鸭，到美丽的公主和英勇的王子，每一个角色都充满了活力和魅力。他们会向观众挥手、互动，让老人们感受到浓厚的欢乐氛围。而且巡游的节奏并不快，老人们可以轻松地跟上，沉浸在这欢乐的海洋中，回忆起自己曾经看过的迪士尼动画，心中充满温暖与喜悦。</w:t>
      </w:r>
    </w:p>
    <w:p w14:paraId="32F37BDB">
      <w:pPr>
        <w:ind w:firstLine="425"/>
      </w:pPr>
      <w:r>
        <w:rPr>
          <w:sz w:val="28"/>
        </w:rPr>
        <w:t>各种精彩的舞台表演也是迪士尼乐园的一大亮点。比如在城堡前的演出，会有华丽的灯光、精彩的舞蹈和动人的歌声。老人们可以坐在舒适的座位上，尽情享受这视听盛宴。像《冰雪奇缘》主题的表演，熟悉的旋律响起，艾莎公主和安娜公主的精彩演绎，能让老人们仿佛置身于阿伦黛尔王国。表演中情感的传递、精美的服装和道具，都能给老人带来极大的视觉享受和心灵触动，让他们暂时忘却生活中的烦恼，沉浸在这美好的艺术氛围中。</w:t>
      </w:r>
    </w:p>
    <w:p w14:paraId="0C6C44E3">
      <w:pPr>
        <w:ind w:firstLine="425"/>
      </w:pPr>
      <w:r>
        <w:rPr>
          <w:sz w:val="28"/>
        </w:rPr>
        <w:t xml:space="preserve"> 二、轻松有趣的游乐设施</w:t>
      </w:r>
    </w:p>
    <w:p w14:paraId="06DD8901">
      <w:pPr>
        <w:ind w:firstLine="425"/>
      </w:pPr>
      <w:r>
        <w:rPr>
          <w:sz w:val="28"/>
        </w:rPr>
        <w:t>1、 小飞象</w:t>
      </w:r>
    </w:p>
    <w:p w14:paraId="0D27DF11">
      <w:pPr>
        <w:ind w:firstLine="425"/>
      </w:pPr>
      <w:r>
        <w:rPr>
          <w:sz w:val="28"/>
        </w:rPr>
        <w:t>这是一个非常温和的游乐项目。坐在小飞象上，伴随着缓慢的上升和下降，以及轻微的旋转，老人们可以俯瞰乐园的美景。周围色彩缤纷的建筑、欢快游玩的人群，都能让他们感受到乐园的活力与美好。而且小飞象的造型十分可爱，对于很多老人来说，看到它就会想起自己的童年时光，那种纯真的快乐会再次涌上心头。在游玩过程中，老人可以和身边的家人或朋友轻松地聊天，享受这惬意的时光。</w:t>
      </w:r>
    </w:p>
    <w:p w14:paraId="20D69599">
      <w:pPr>
        <w:ind w:firstLine="425"/>
      </w:pPr>
      <w:r>
        <w:rPr>
          <w:sz w:val="28"/>
        </w:rPr>
        <w:t>2、 小熊维尼历险记</w:t>
      </w:r>
    </w:p>
    <w:p w14:paraId="280265F6">
      <w:pPr>
        <w:ind w:firstLine="425"/>
      </w:pPr>
      <w:r>
        <w:rPr>
          <w:sz w:val="28"/>
        </w:rPr>
        <w:t>乘坐着蜜罐车，跟随小熊维尼一起展开一场奇妙的冒险。整个过程中，没有激烈的晃动和刺激的情节，而是充满了温馨与趣味。沿途可以看到百亩森林里的各种熟悉场景，比如跳跳虎的家、小猪的房子等。可爱的动画形象和柔和的灯光音效，能让老人仿佛走进了童话书中。对于喜欢迪士尼故事的老人来说，这是一次重温经典的美好体验，他们可以沉浸在小熊维尼的世界里，感受那份简单而纯粹的快乐。</w:t>
      </w:r>
    </w:p>
    <w:p w14:paraId="0AD07CAC">
      <w:pPr>
        <w:ind w:firstLine="425"/>
      </w:pPr>
      <w:r>
        <w:rPr>
          <w:sz w:val="28"/>
        </w:rPr>
        <w:t>3、 旋转木马</w:t>
      </w:r>
    </w:p>
    <w:p w14:paraId="1283C871">
      <w:pPr>
        <w:ind w:firstLine="425"/>
      </w:pPr>
      <w:r>
        <w:rPr>
          <w:sz w:val="28"/>
        </w:rPr>
        <w:t>旋转木马是游乐园里的标志性项目，迪士尼乐园的旋转木马更是别具一格。精美的木马造型，有的华丽高贵，有的可爱俏皮。老人们坐在木马上，随着音乐缓缓旋转，仿佛回到了过去的某个美好时光。柔和的灯光洒在身上，耳边传来熟悉的旋律，这种浪漫而温馨的氛围能让老人心情愉悦。而且旋转木马的速度适中，不会让老人感到不适，他们可以尽情享受这份宁静与美好，留下珍贵的回忆。</w:t>
      </w:r>
    </w:p>
    <w:p w14:paraId="2D66AB6E">
      <w:pPr>
        <w:ind w:firstLine="425"/>
      </w:pPr>
      <w:r>
        <w:rPr>
          <w:sz w:val="28"/>
        </w:rPr>
        <w:t xml:space="preserve"> 三、充满互动的体验项目</w:t>
      </w:r>
    </w:p>
    <w:p w14:paraId="00C8120A">
      <w:pPr>
        <w:ind w:firstLine="425"/>
      </w:pPr>
      <w:r>
        <w:rPr>
          <w:sz w:val="28"/>
        </w:rPr>
        <w:t>1、 与迪士尼朋友见面</w:t>
      </w:r>
    </w:p>
    <w:p w14:paraId="59D06DB6">
      <w:pPr>
        <w:ind w:firstLine="425"/>
      </w:pPr>
      <w:r>
        <w:rPr>
          <w:sz w:val="28"/>
        </w:rPr>
        <w:t>迪士尼乐园里有很多可以与迪士尼朋友见面互动的区域。老人们可以在这里与自己喜爱的角色近距离接触，合影留念。比如和米奇米妮一起聊天，它们会热情地回应老人，用那标志性的笑容和温暖的拥抱给老人带来欢乐。和唐老鸭互动时，它幽默风趣的举止会逗得老人哈哈大笑。这种面对面的互动能让老人感受到迪士尼角色的亲和力，仿佛自己真的走进了童话世界，与这些朋友成为了亲密的伙伴。这对于老人来说，是一种非常特别的体验，能让他们的迪士尼之行更加难忘。</w:t>
      </w:r>
    </w:p>
    <w:p w14:paraId="665020E9">
      <w:pPr>
        <w:ind w:firstLine="425"/>
      </w:pPr>
      <w:r>
        <w:rPr>
          <w:sz w:val="28"/>
        </w:rPr>
        <w:t>2、 迪士尼小镇</w:t>
      </w:r>
    </w:p>
    <w:p w14:paraId="5EB28303">
      <w:pPr>
        <w:ind w:firstLine="425"/>
      </w:pPr>
      <w:r>
        <w:rPr>
          <w:sz w:val="28"/>
        </w:rPr>
        <w:t>迪士尼小镇是一个充满特色的区域，非常适合老人漫步游览。这里有各种各样的商店、餐厅和娱乐设施。老人们可以逛逛特色商店，挑选一些迪士尼的纪念品，无论是可爱的玩偶、精美的饰品还是具有纪念意义的摆件，都能让他们爱不释手。在餐厅里品尝美食也是一种享受，迪士尼小镇提供了丰富多样的餐饮选择，从传统的西餐到特色的小吃，满足不同老人的口味需求。走累了，还可以找一家咖啡馆坐下来，喝杯咖啡，看看周围来来往往的人群，感受迪士尼乐园的热闹与活力。而且迪士尼小镇的环境优美，建筑风格独特，充满了迪士尼的文化氛围，老人们在这里可以尽情地放松身心，享受悠闲的时光。</w:t>
      </w:r>
    </w:p>
    <w:p w14:paraId="47B89064">
      <w:pPr>
        <w:ind w:firstLine="425"/>
      </w:pPr>
      <w:r>
        <w:rPr>
          <w:sz w:val="28"/>
        </w:rPr>
        <w:t xml:space="preserve"> 四、适合老人的贴心服务</w:t>
      </w:r>
    </w:p>
    <w:p w14:paraId="6B5042CB">
      <w:pPr>
        <w:ind w:firstLine="425"/>
      </w:pPr>
      <w:r>
        <w:rPr>
          <w:sz w:val="28"/>
        </w:rPr>
        <w:t>迪士尼乐园为游客提供了一系列贴心的服务，让老人们的游玩更加舒适便捷。</w:t>
      </w:r>
    </w:p>
    <w:p w14:paraId="56831E97">
      <w:pPr>
        <w:ind w:firstLine="425"/>
      </w:pPr>
      <w:r>
        <w:rPr>
          <w:sz w:val="28"/>
        </w:rPr>
        <w:t>乐园里随处可见的休息长椅，分布在各个项目附近和景观区域。老人们在游玩过程中如果感到疲惫，可以随时坐下来休息，调整状态。而且长椅的位置设置合理，既能让老人欣赏到周围的美景，又方便他们继续前往下一个游玩项目。</w:t>
      </w:r>
    </w:p>
    <w:p w14:paraId="51485F95">
      <w:pPr>
        <w:ind w:firstLine="425"/>
      </w:pPr>
      <w:r>
        <w:rPr>
          <w:sz w:val="28"/>
        </w:rPr>
        <w:t>园内还有很多提供饮用水的地方，方便老人随时补充水分。对于一些行动不太方便的老人，乐园还提供了轮椅租赁服务，让他们能够轻松地游览各个区域。工作人员也都非常热情友好，当老人遇到问题时，他们会耐心地解答和提供帮助。无论是询问游玩项目的信息，还是寻求特殊帮助，工作人员都会以专业和热情的态度为老人服务，让他们在乐园里感受到无微不至的关怀。</w:t>
      </w:r>
    </w:p>
    <w:p w14:paraId="5130460E">
      <w:pPr>
        <w:spacing w:line="360" w:lineRule="auto"/>
        <w:ind w:firstLine="425"/>
      </w:pPr>
      <w:r>
        <w:rPr>
          <w:sz w:val="28"/>
        </w:rPr>
        <w:t xml:space="preserve">总之，迪士尼乐园有众多适合老人游玩的项目和贴心服务。老人们在这里可以重温童年的梦想，享受欢乐的时光，留下美好的回忆。无论是和家人一起共享天伦之乐，还是独自前来感受这份梦幻与美好，迪士尼乐园都能为老人带来一段难忘的体验，让他们的生活增添一抹绚丽的色彩。所以，不妨带着家里的老人来迪士尼乐园，开启一场充满欢乐与惊喜的旅程吧。 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U2NzI3ZDJlYTc5YjIwMDc3ZmRjMjQ3ZjU5MzI5ODc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5764A7"/>
    <w:rsid w:val="3D8B6798"/>
    <w:rsid w:val="4E5C62CB"/>
    <w:rsid w:val="5D5D6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6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autoRedefine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autoRedefine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autoRedefine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autoRedefine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autoRedefine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autoRedefine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autoRedefine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autoRedefine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autoRedefine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autoRedefine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autoRedefine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2101</Words>
  <Characters>2101</Characters>
  <Lines>0</Lines>
  <Paragraphs>0</Paragraphs>
  <TotalTime>2</TotalTime>
  <ScaleCrop>false</ScaleCrop>
  <LinksUpToDate>false</LinksUpToDate>
  <CharactersWithSpaces>2111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PPiXXAUV</dc:creator>
  <cp:lastModifiedBy>小麦穗</cp:lastModifiedBy>
  <dcterms:modified xsi:type="dcterms:W3CDTF">2026-02-01T03:49:54Z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6730CDE7AFA14C1C964F9D2798EE1861_13</vt:lpwstr>
  </property>
</Properties>
</file>