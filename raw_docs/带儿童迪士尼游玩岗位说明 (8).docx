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BCDF9">
      <w:pPr>
        <w:spacing w:after="0" w:line="264" w:lineRule="auto"/>
        <w:jc w:val="center"/>
      </w:pPr>
      <w:bookmarkStart w:id="0" w:name="_GoBack"/>
      <w:bookmarkEnd w:id="0"/>
    </w:p>
    <w:p w14:paraId="2AB44FDA">
      <w:pPr>
        <w:spacing w:after="0" w:line="336" w:lineRule="auto"/>
      </w:pPr>
    </w:p>
    <w:p w14:paraId="7068CE01">
      <w:pPr>
        <w:jc w:val="center"/>
      </w:pPr>
      <w:r>
        <w:rPr>
          <w:b/>
          <w:sz w:val="44"/>
        </w:rPr>
        <w:t>迪士尼游乐园员工操作手册</w:t>
      </w:r>
    </w:p>
    <w:p w14:paraId="0F159D9B">
      <w:pPr>
        <w:ind w:firstLine="425"/>
      </w:pPr>
      <w:r>
        <w:rPr>
          <w:sz w:val="28"/>
        </w:rPr>
        <w:t xml:space="preserve"> 一、总则</w:t>
      </w:r>
    </w:p>
    <w:p w14:paraId="6D310F79">
      <w:pPr>
        <w:ind w:firstLine="425"/>
      </w:pPr>
      <w:r>
        <w:rPr>
          <w:sz w:val="28"/>
        </w:rPr>
        <w:t>迪士尼游乐园以提供欢乐、神奇且难忘的体验为宗旨。本操作手册旨在确保每一位员工都能深刻理解并践行迪士尼的服务理念，为游客创造卓越的游玩经历。所有员工应当秉持热情、友善、专业的态度，全身心投入到工作中，共同维护迪士尼乐园的高品质形象。</w:t>
      </w:r>
    </w:p>
    <w:p w14:paraId="6617ED55">
      <w:pPr>
        <w:ind w:firstLine="425"/>
      </w:pPr>
      <w:r>
        <w:rPr>
          <w:sz w:val="28"/>
        </w:rPr>
        <w:t xml:space="preserve"> 二、员工形象与行为规范</w:t>
      </w:r>
    </w:p>
    <w:p w14:paraId="1770A73D">
      <w:pPr>
        <w:ind w:firstLine="425"/>
      </w:pPr>
      <w:r>
        <w:rPr>
          <w:sz w:val="28"/>
        </w:rPr>
        <w:t>1、 着装与仪容</w:t>
      </w:r>
    </w:p>
    <w:p w14:paraId="656F5E8A">
      <w:pPr>
        <w:ind w:firstLine="425"/>
      </w:pPr>
      <w:r>
        <w:rPr>
          <w:sz w:val="28"/>
        </w:rPr>
        <w:t xml:space="preserve">     工作期间必须穿着统一规定的制服，保持整洁、干净，无破损、污渍。制服要合身得体，不得随意修改样式。</w:t>
      </w:r>
    </w:p>
    <w:p w14:paraId="52D59A00">
      <w:pPr>
        <w:ind w:firstLine="425"/>
      </w:pPr>
      <w:r>
        <w:rPr>
          <w:sz w:val="28"/>
        </w:rPr>
        <w:t xml:space="preserve">     头发应梳理整齐，保持清洁。男性员工头发不宜过长，女性员工发型应端庄大方。不得染夸张颜色的头发。</w:t>
      </w:r>
    </w:p>
    <w:p w14:paraId="409B19D1">
      <w:pPr>
        <w:ind w:firstLine="425"/>
      </w:pPr>
      <w:r>
        <w:rPr>
          <w:sz w:val="28"/>
        </w:rPr>
        <w:t xml:space="preserve">     面部保持清洁，化淡妆，不得佩戴过于夸张的首饰。保持口气清新，勤洗手，指甲修剪整齐，不得留长指甲或涂抹鲜艳指甲油。</w:t>
      </w:r>
    </w:p>
    <w:p w14:paraId="6B910635">
      <w:pPr>
        <w:ind w:firstLine="425"/>
      </w:pPr>
      <w:r>
        <w:rPr>
          <w:sz w:val="28"/>
        </w:rPr>
        <w:t>2、 言行举止</w:t>
      </w:r>
    </w:p>
    <w:p w14:paraId="5D5C4824">
      <w:pPr>
        <w:ind w:firstLine="425"/>
      </w:pPr>
      <w:r>
        <w:rPr>
          <w:sz w:val="28"/>
        </w:rPr>
        <w:t xml:space="preserve">     始终保持微笑，以热情、友好的态度迎接每一位游客。使用礼貌用语，如“您好”“谢谢”“请”“对不起”“再见”等。</w:t>
      </w:r>
    </w:p>
    <w:p w14:paraId="364A5F94">
      <w:pPr>
        <w:ind w:firstLine="425"/>
      </w:pPr>
      <w:r>
        <w:rPr>
          <w:sz w:val="28"/>
        </w:rPr>
        <w:t xml:space="preserve">     与游客交流时，眼神要专注，身体微微前倾，展现出关注和尊重。不得打断游客说话，耐心倾听游客需求并给予准确回应。</w:t>
      </w:r>
    </w:p>
    <w:p w14:paraId="3BDBFCCA">
      <w:pPr>
        <w:ind w:firstLine="425"/>
      </w:pPr>
      <w:r>
        <w:rPr>
          <w:sz w:val="28"/>
        </w:rPr>
        <w:t xml:space="preserve">     走路姿势要端正，步伐轻盈，不得奔跑、推搡或在园区内大声喧哗。引导游客时，使用规范的手势，如手掌向上邀请示意等。</w:t>
      </w:r>
    </w:p>
    <w:p w14:paraId="7FBD3B95">
      <w:pPr>
        <w:ind w:firstLine="425"/>
      </w:pPr>
      <w:r>
        <w:rPr>
          <w:sz w:val="28"/>
        </w:rPr>
        <w:t xml:space="preserve">     不得在游客面前抱怨、争吵或表现出负面情绪。遇到问题应保持冷静，积极寻找解决办法，并及时向上级汇报。</w:t>
      </w:r>
    </w:p>
    <w:p w14:paraId="16CBE73F">
      <w:pPr>
        <w:ind w:firstLine="425"/>
      </w:pPr>
      <w:r>
        <w:rPr>
          <w:sz w:val="28"/>
        </w:rPr>
        <w:t xml:space="preserve"> 三、游客服务流程</w:t>
      </w:r>
    </w:p>
    <w:p w14:paraId="1D139FBC">
      <w:pPr>
        <w:ind w:firstLine="425"/>
      </w:pPr>
      <w:r>
        <w:rPr>
          <w:sz w:val="28"/>
        </w:rPr>
        <w:t>1、 入园接待</w:t>
      </w:r>
    </w:p>
    <w:p w14:paraId="318C4C7B">
      <w:pPr>
        <w:ind w:firstLine="425"/>
      </w:pPr>
      <w:r>
        <w:rPr>
          <w:sz w:val="28"/>
        </w:rPr>
        <w:t xml:space="preserve">     在入口处，员工要以饱满的热情迎接游客，快速准确地扫描门票或处理入园手续。</w:t>
      </w:r>
    </w:p>
    <w:p w14:paraId="3B12839A">
      <w:pPr>
        <w:ind w:firstLine="425"/>
      </w:pPr>
      <w:r>
        <w:rPr>
          <w:sz w:val="28"/>
        </w:rPr>
        <w:t xml:space="preserve">     向游客致以欢迎词，如“欢迎来到迪士尼乐园，祝您度过美好的一天！”同时告知游客一些园区的基本信息，如主要设施位置、演出时间等。</w:t>
      </w:r>
    </w:p>
    <w:p w14:paraId="67A94263">
      <w:pPr>
        <w:ind w:firstLine="425"/>
      </w:pPr>
      <w:r>
        <w:rPr>
          <w:sz w:val="28"/>
        </w:rPr>
        <w:t xml:space="preserve">     对游客的疑问要耐心解答，若遇到无法立即回答的问题，应记录下来并及时寻求上级或相关部门的帮助，随后将准确信息反馈给游客。</w:t>
      </w:r>
    </w:p>
    <w:p w14:paraId="7F985B4F">
      <w:pPr>
        <w:ind w:firstLine="425"/>
      </w:pPr>
      <w:r>
        <w:rPr>
          <w:sz w:val="28"/>
        </w:rPr>
        <w:t>2、 游玩引导</w:t>
      </w:r>
    </w:p>
    <w:p w14:paraId="3BA0EE6E">
      <w:pPr>
        <w:ind w:firstLine="425"/>
      </w:pPr>
      <w:r>
        <w:rPr>
          <w:sz w:val="28"/>
        </w:rPr>
        <w:t xml:space="preserve">     当游客在园区内询问游玩项目信息时，员工要详细介绍各个项目的特点、适合人群、排队时间等情况。</w:t>
      </w:r>
    </w:p>
    <w:p w14:paraId="1CAA8C66">
      <w:pPr>
        <w:ind w:firstLine="425"/>
      </w:pPr>
      <w:r>
        <w:rPr>
          <w:sz w:val="28"/>
        </w:rPr>
        <w:t xml:space="preserve">     根据游客的兴趣和时间安排，合理推荐游玩项目，并提供清晰的路线指引。可以使用地图或手势，确保游客能够轻松找到想去的地方。</w:t>
      </w:r>
    </w:p>
    <w:p w14:paraId="5CD2BB34">
      <w:pPr>
        <w:ind w:firstLine="425"/>
      </w:pPr>
      <w:r>
        <w:rPr>
          <w:sz w:val="28"/>
        </w:rPr>
        <w:t xml:space="preserve">     在引导过程中，要关注游客的安全，提醒游客注意脚下道路、周边设施等。对于行动不便的游客，要提供必要的协助，如推轮椅、搀扶等。</w:t>
      </w:r>
    </w:p>
    <w:p w14:paraId="36C2CABD">
      <w:pPr>
        <w:ind w:firstLine="425"/>
      </w:pPr>
      <w:r>
        <w:rPr>
          <w:sz w:val="28"/>
        </w:rPr>
        <w:t>3、 问题解决</w:t>
      </w:r>
    </w:p>
    <w:p w14:paraId="24F48CCD">
      <w:pPr>
        <w:ind w:firstLine="425"/>
      </w:pPr>
      <w:r>
        <w:rPr>
          <w:sz w:val="28"/>
        </w:rPr>
        <w:t xml:space="preserve">     若游客遇到突发问题，如丢失物品、设备故障等，员工要第一时间给予关心和帮助。</w:t>
      </w:r>
    </w:p>
    <w:p w14:paraId="0FC593C2">
      <w:pPr>
        <w:ind w:firstLine="425"/>
      </w:pPr>
      <w:r>
        <w:rPr>
          <w:sz w:val="28"/>
        </w:rPr>
        <w:t xml:space="preserve">     协助游客寻找丢失物品，了解丢失物品的特征、丢失地点等信息，并及时与园区内的失物招领处联系。</w:t>
      </w:r>
    </w:p>
    <w:p w14:paraId="31EC977C">
      <w:pPr>
        <w:ind w:firstLine="425"/>
      </w:pPr>
      <w:r>
        <w:rPr>
          <w:sz w:val="28"/>
        </w:rPr>
        <w:t xml:space="preserve">     对于设备故障等问题，要迅速通知相关维修人员，并向游客说明情况，安抚游客情绪。同时，为游客提供替代的娱乐活动或安排优先体验其他项目，尽量减少对游客游玩体验的影响。</w:t>
      </w:r>
    </w:p>
    <w:p w14:paraId="1260F35D">
      <w:pPr>
        <w:ind w:firstLine="425"/>
      </w:pPr>
      <w:r>
        <w:rPr>
          <w:sz w:val="28"/>
        </w:rPr>
        <w:t>4、 送别游客</w:t>
      </w:r>
    </w:p>
    <w:p w14:paraId="7CBA1CB8">
      <w:pPr>
        <w:ind w:firstLine="425"/>
      </w:pPr>
      <w:r>
        <w:rPr>
          <w:sz w:val="28"/>
        </w:rPr>
        <w:t xml:space="preserve">     在游客离开园区时，员工要在出口处再次向游客致以道别语，如“感谢您光临迪士尼乐园，希望您下次再来！”</w:t>
      </w:r>
    </w:p>
    <w:p w14:paraId="191BBF26">
      <w:pPr>
        <w:ind w:firstLine="425"/>
      </w:pPr>
      <w:r>
        <w:rPr>
          <w:sz w:val="28"/>
        </w:rPr>
        <w:t xml:space="preserve">     收集游客的反馈意见，可以通过简单的问卷调查或口头询问的方式，了解游客对园区服务、设施等方面的满意度和建议。</w:t>
      </w:r>
    </w:p>
    <w:p w14:paraId="5A0399A6">
      <w:pPr>
        <w:ind w:firstLine="425"/>
      </w:pPr>
      <w:r>
        <w:rPr>
          <w:sz w:val="28"/>
        </w:rPr>
        <w:t xml:space="preserve">     对游客的反馈要认真记录，并及时传达给相关部门，以便园区不断改进和提升服务质量。</w:t>
      </w:r>
    </w:p>
    <w:p w14:paraId="22775309">
      <w:pPr>
        <w:ind w:firstLine="425"/>
      </w:pPr>
      <w:r>
        <w:rPr>
          <w:sz w:val="28"/>
        </w:rPr>
        <w:t xml:space="preserve"> 四、游乐设施操作与安全保障</w:t>
      </w:r>
    </w:p>
    <w:p w14:paraId="1924E201">
      <w:pPr>
        <w:ind w:firstLine="425"/>
      </w:pPr>
      <w:r>
        <w:rPr>
          <w:sz w:val="28"/>
        </w:rPr>
        <w:t>1、 设施操作前准备</w:t>
      </w:r>
    </w:p>
    <w:p w14:paraId="64E55902">
      <w:pPr>
        <w:ind w:firstLine="425"/>
      </w:pPr>
      <w:r>
        <w:rPr>
          <w:sz w:val="28"/>
        </w:rPr>
        <w:t xml:space="preserve">     操作人员必须经过专业培训，熟悉游乐设施的操作规程和安全注意事项。</w:t>
      </w:r>
    </w:p>
    <w:p w14:paraId="323B4D4D">
      <w:pPr>
        <w:ind w:firstLine="425"/>
      </w:pPr>
      <w:r>
        <w:rPr>
          <w:sz w:val="28"/>
        </w:rPr>
        <w:t xml:space="preserve">     在每次运行设施前，要对设备进行全面检查，包括机械部件、电气系统、安全带、安全锁等，确保设备处于良好的运行状态。</w:t>
      </w:r>
    </w:p>
    <w:p w14:paraId="2CFD2492">
      <w:pPr>
        <w:ind w:firstLine="425"/>
      </w:pPr>
      <w:r>
        <w:rPr>
          <w:sz w:val="28"/>
        </w:rPr>
        <w:t xml:space="preserve">     检查设备周围环境，清理场地，确保没有障碍物或其他安全隐患。同时，检查设备的标识、警示标志是否清晰、完整。</w:t>
      </w:r>
    </w:p>
    <w:p w14:paraId="3F49B307">
      <w:pPr>
        <w:ind w:firstLine="425"/>
      </w:pPr>
      <w:r>
        <w:rPr>
          <w:sz w:val="28"/>
        </w:rPr>
        <w:t>2、 运行过程监控</w:t>
      </w:r>
    </w:p>
    <w:p w14:paraId="5E6236FB">
      <w:pPr>
        <w:ind w:firstLine="425"/>
      </w:pPr>
      <w:r>
        <w:rPr>
          <w:sz w:val="28"/>
        </w:rPr>
        <w:t xml:space="preserve">     在设施运行期间，操作人员要密切关注设备的运行状况，通过控制台实时监测各项参数，如速度、高度、角度等。</w:t>
      </w:r>
    </w:p>
    <w:p w14:paraId="64A8E1EF">
      <w:pPr>
        <w:ind w:firstLine="425"/>
      </w:pPr>
      <w:r>
        <w:rPr>
          <w:sz w:val="28"/>
        </w:rPr>
        <w:t xml:space="preserve">     留意游客的状态，观察游客是否正确佩戴安全带、安全锁等防护装置，是否有异常反应或不适情况。</w:t>
      </w:r>
    </w:p>
    <w:p w14:paraId="353D6799">
      <w:pPr>
        <w:ind w:firstLine="425"/>
      </w:pPr>
      <w:r>
        <w:rPr>
          <w:sz w:val="28"/>
        </w:rPr>
        <w:t xml:space="preserve">     如发现设备出现异常声响、震动或其他故障迹象，要立即采取紧急制动措施，确保游客安全。同时，迅速通知维修人员进行检修。</w:t>
      </w:r>
    </w:p>
    <w:p w14:paraId="11B2123E">
      <w:pPr>
        <w:ind w:firstLine="425"/>
      </w:pPr>
      <w:r>
        <w:rPr>
          <w:sz w:val="28"/>
        </w:rPr>
        <w:t>3、 设施结束后工作</w:t>
      </w:r>
    </w:p>
    <w:p w14:paraId="0DA68B60">
      <w:pPr>
        <w:ind w:firstLine="425"/>
      </w:pPr>
      <w:r>
        <w:rPr>
          <w:sz w:val="28"/>
        </w:rPr>
        <w:t xml:space="preserve">     设施停止运行后，操作人员要引导游客有序离开设备，提醒游客检查随身携带的物品。</w:t>
      </w:r>
    </w:p>
    <w:p w14:paraId="696D5FAC">
      <w:pPr>
        <w:ind w:firstLine="425"/>
      </w:pPr>
      <w:r>
        <w:rPr>
          <w:sz w:val="28"/>
        </w:rPr>
        <w:t xml:space="preserve">     再次对设备进行检查，记录运行过程中出现的问题或异常情况，并及时向维修人员反馈，以便进行维修和保养。</w:t>
      </w:r>
    </w:p>
    <w:p w14:paraId="7AAA55A7">
      <w:pPr>
        <w:ind w:firstLine="425"/>
      </w:pPr>
      <w:r>
        <w:rPr>
          <w:sz w:val="28"/>
        </w:rPr>
        <w:t xml:space="preserve">     做好设备的清洁工作，为下一次运行做好准备。</w:t>
      </w:r>
    </w:p>
    <w:p w14:paraId="061B00B4">
      <w:pPr>
        <w:ind w:firstLine="425"/>
      </w:pPr>
      <w:r>
        <w:rPr>
          <w:sz w:val="28"/>
        </w:rPr>
        <w:t xml:space="preserve"> 五、表演与活动组织</w:t>
      </w:r>
    </w:p>
    <w:p w14:paraId="6C0587CB">
      <w:pPr>
        <w:ind w:firstLine="425"/>
      </w:pPr>
      <w:r>
        <w:rPr>
          <w:sz w:val="28"/>
        </w:rPr>
        <w:t>1、 表演准备</w:t>
      </w:r>
    </w:p>
    <w:p w14:paraId="73A2FE60">
      <w:pPr>
        <w:ind w:firstLine="425"/>
      </w:pPr>
      <w:r>
        <w:rPr>
          <w:sz w:val="28"/>
        </w:rPr>
        <w:t xml:space="preserve">     演员要提前到达表演场地，进行换装、化妆等准备工作。确保服装整洁、道具齐全且符合表演要求。</w:t>
      </w:r>
    </w:p>
    <w:p w14:paraId="0F11B496">
      <w:pPr>
        <w:ind w:firstLine="425"/>
      </w:pPr>
      <w:r>
        <w:rPr>
          <w:sz w:val="28"/>
        </w:rPr>
        <w:t xml:space="preserve">     熟悉表演剧本和流程，牢记自己的角色定位和台词。进行多次排练，保证表演的流畅性和质量。</w:t>
      </w:r>
    </w:p>
    <w:p w14:paraId="29A9CE52">
      <w:pPr>
        <w:ind w:firstLine="425"/>
      </w:pPr>
      <w:r>
        <w:rPr>
          <w:sz w:val="28"/>
        </w:rPr>
        <w:t xml:space="preserve">     检查表演场地的布置、音响设备、灯光效果等，确保一切准备就绪。与舞台工作人员、技术人员等密切沟通，协调好各个环节。</w:t>
      </w:r>
    </w:p>
    <w:p w14:paraId="0D0A7DCB">
      <w:pPr>
        <w:ind w:firstLine="425"/>
      </w:pPr>
      <w:r>
        <w:rPr>
          <w:sz w:val="28"/>
        </w:rPr>
        <w:t>2、 表演过程</w:t>
      </w:r>
    </w:p>
    <w:p w14:paraId="46C3C3B4">
      <w:pPr>
        <w:ind w:firstLine="425"/>
      </w:pPr>
      <w:r>
        <w:rPr>
          <w:sz w:val="28"/>
        </w:rPr>
        <w:t xml:space="preserve">     以饱满的热情和专业的态度投入表演，展现出迪士尼的独特魅力。注意表情、动作、声音的表现力，与观众进行良好的互动。</w:t>
      </w:r>
    </w:p>
    <w:p w14:paraId="133B33F6">
      <w:pPr>
        <w:ind w:firstLine="425"/>
      </w:pPr>
      <w:r>
        <w:rPr>
          <w:sz w:val="28"/>
        </w:rPr>
        <w:t xml:space="preserve">     根据现场观众的反应，灵活调整表演节奏和方式，确保观众能够充分参与和享受表演。</w:t>
      </w:r>
    </w:p>
    <w:p w14:paraId="7B3ECA71">
      <w:pPr>
        <w:ind w:firstLine="425"/>
      </w:pPr>
      <w:r>
        <w:rPr>
          <w:sz w:val="28"/>
        </w:rPr>
        <w:t xml:space="preserve">     表演过程中要注意安全，避免因动作过于激烈或道具使用不当而造成意外。如发生突发情况，要保持冷静，按照应急预案进行处理。</w:t>
      </w:r>
    </w:p>
    <w:p w14:paraId="79C1DB87">
      <w:pPr>
        <w:ind w:firstLine="425"/>
      </w:pPr>
      <w:r>
        <w:rPr>
          <w:sz w:val="28"/>
        </w:rPr>
        <w:t>3、 活动组织</w:t>
      </w:r>
    </w:p>
    <w:p w14:paraId="6167844C">
      <w:pPr>
        <w:ind w:firstLine="425"/>
      </w:pPr>
      <w:r>
        <w:rPr>
          <w:sz w:val="28"/>
        </w:rPr>
        <w:t xml:space="preserve">     对于园区内举办的各类特殊活动，如节日庆典、主题派对等，活动组织人员要提前制定详细的活动方案。</w:t>
      </w:r>
    </w:p>
    <w:p w14:paraId="128BE719">
      <w:pPr>
        <w:ind w:firstLine="425"/>
      </w:pPr>
      <w:r>
        <w:rPr>
          <w:sz w:val="28"/>
        </w:rPr>
        <w:t xml:space="preserve">     协调各方资源，包括场地布置、演员安排、餐饮供应、安保措施等。确保活动现场的秩序和安全。</w:t>
      </w:r>
    </w:p>
    <w:p w14:paraId="4570033C">
      <w:pPr>
        <w:ind w:firstLine="425"/>
      </w:pPr>
      <w:r>
        <w:rPr>
          <w:sz w:val="28"/>
        </w:rPr>
        <w:t xml:space="preserve">     在活动过程中，要及时关注活动进展情况，处理突发问题，保证活动的顺利进行。活动结束后，做好场地清理和总结工作。</w:t>
      </w:r>
    </w:p>
    <w:p w14:paraId="4C84BDFF">
      <w:pPr>
        <w:ind w:firstLine="425"/>
      </w:pPr>
      <w:r>
        <w:rPr>
          <w:sz w:val="28"/>
        </w:rPr>
        <w:t xml:space="preserve"> 六、安全与应急处理</w:t>
      </w:r>
    </w:p>
    <w:p w14:paraId="00724691">
      <w:pPr>
        <w:ind w:firstLine="425"/>
      </w:pPr>
      <w:r>
        <w:rPr>
          <w:sz w:val="28"/>
        </w:rPr>
        <w:t>1、 安全意识培养</w:t>
      </w:r>
    </w:p>
    <w:p w14:paraId="787C4AE5">
      <w:pPr>
        <w:ind w:firstLine="425"/>
      </w:pPr>
      <w:r>
        <w:rPr>
          <w:sz w:val="28"/>
        </w:rPr>
        <w:t xml:space="preserve">     所有员工都要树立强烈的安全意识，将游客的安全放在首位。定期参加安全培训，学习安全知识和应急处理技能。</w:t>
      </w:r>
    </w:p>
    <w:p w14:paraId="233C0D9E">
      <w:pPr>
        <w:ind w:firstLine="425"/>
      </w:pPr>
      <w:r>
        <w:rPr>
          <w:sz w:val="28"/>
        </w:rPr>
        <w:t xml:space="preserve">     在日常工作中，注意观察园区内的安全隐患，如地面湿滑、设施损坏、人群拥挤等情况，并及时采取措施进行处理或上报。</w:t>
      </w:r>
    </w:p>
    <w:p w14:paraId="688B7CA9">
      <w:pPr>
        <w:ind w:firstLine="425"/>
      </w:pPr>
      <w:r>
        <w:rPr>
          <w:sz w:val="28"/>
        </w:rPr>
        <w:t xml:space="preserve">     向游客宣传安全知识，提醒游客遵守园区规定，注意自身安全。例如，告知游客在游乐设施运行时要正确佩戴防护装置，在餐厅用餐时要注意食品卫生等。</w:t>
      </w:r>
    </w:p>
    <w:p w14:paraId="1D106ACC">
      <w:pPr>
        <w:ind w:firstLine="425"/>
      </w:pPr>
      <w:r>
        <w:rPr>
          <w:sz w:val="28"/>
        </w:rPr>
        <w:t>2、 应急预案</w:t>
      </w:r>
    </w:p>
    <w:p w14:paraId="397FC9C6">
      <w:pPr>
        <w:ind w:firstLine="425"/>
      </w:pPr>
      <w:r>
        <w:rPr>
          <w:sz w:val="28"/>
        </w:rPr>
        <w:t xml:space="preserve">     园区制定了完善的应急预案，包括火灾、地震、恶劣天气、突发疾病等各类情况。员工要熟悉应急预案的内容和流程。</w:t>
      </w:r>
    </w:p>
    <w:p w14:paraId="06B40E20">
      <w:pPr>
        <w:ind w:firstLine="425"/>
      </w:pPr>
      <w:r>
        <w:rPr>
          <w:sz w:val="28"/>
        </w:rPr>
        <w:t xml:space="preserve">     在遇到紧急情况时，要保持冷静，按照应急预案的要求迅速行动。如发生火灾，要立即引导游客疏散，使用附近的灭火设备进行初期扑救，并及时通知消防部门。</w:t>
      </w:r>
    </w:p>
    <w:p w14:paraId="25882A6D">
      <w:pPr>
        <w:ind w:firstLine="425"/>
      </w:pPr>
      <w:r>
        <w:rPr>
          <w:sz w:val="28"/>
        </w:rPr>
        <w:t xml:space="preserve">     协助医护人员进行现场急救工作，如对受伤游客进行简单包扎、搬运等。同时，配合安保人员维护现场秩序，防止混乱和次生灾害的发生。</w:t>
      </w:r>
    </w:p>
    <w:p w14:paraId="74ABCAE1">
      <w:pPr>
        <w:ind w:firstLine="425"/>
      </w:pPr>
      <w:r>
        <w:rPr>
          <w:sz w:val="28"/>
        </w:rPr>
        <w:t>3、 事故报告与后续处理</w:t>
      </w:r>
    </w:p>
    <w:p w14:paraId="12EFDB4F">
      <w:pPr>
        <w:ind w:firstLine="425"/>
      </w:pPr>
      <w:r>
        <w:rPr>
          <w:sz w:val="28"/>
        </w:rPr>
        <w:t xml:space="preserve">     一旦发生安全事故或意外事件，现场员工要立即向上级报告详细情况，包括事故发生的时间、地点、经过、伤亡情况等。</w:t>
      </w:r>
    </w:p>
    <w:p w14:paraId="74A82D37">
      <w:pPr>
        <w:ind w:firstLine="425"/>
      </w:pPr>
      <w:r>
        <w:rPr>
          <w:sz w:val="28"/>
        </w:rPr>
        <w:t xml:space="preserve">     保护好事故现场，等待相关部门进行调查和处理。积极配合调查工作，提供真实准确的信息。</w:t>
      </w:r>
    </w:p>
    <w:p w14:paraId="7952B2BD">
      <w:pPr>
        <w:ind w:firstLine="425"/>
      </w:pPr>
      <w:r>
        <w:rPr>
          <w:sz w:val="28"/>
        </w:rPr>
        <w:t xml:space="preserve">     对事故进行总结反思，从中吸取教训，采取措施改进工作流程和安全管理措施，防止类似事故再次发生。同时，关注受伤游客的后续治疗和恢复情况，给予必要的关怀和帮助。</w:t>
      </w:r>
    </w:p>
    <w:p w14:paraId="31DB11D8">
      <w:pPr>
        <w:ind w:firstLine="425"/>
      </w:pPr>
      <w:r>
        <w:rPr>
          <w:sz w:val="28"/>
        </w:rPr>
        <w:t xml:space="preserve"> 七、员工培训与发展</w:t>
      </w:r>
    </w:p>
    <w:p w14:paraId="75C44E9E">
      <w:pPr>
        <w:ind w:firstLine="425"/>
      </w:pPr>
      <w:r>
        <w:rPr>
          <w:sz w:val="28"/>
        </w:rPr>
        <w:t>1、 新员工培训</w:t>
      </w:r>
    </w:p>
    <w:p w14:paraId="4120D05D">
      <w:pPr>
        <w:ind w:firstLine="425"/>
      </w:pPr>
      <w:r>
        <w:rPr>
          <w:sz w:val="28"/>
        </w:rPr>
        <w:t xml:space="preserve">     新员工入职后，将接受全面的入职培训。培训内容包括迪士尼的企业文化、服务理念、员工行为规范、游客服务流程、安全知识等。</w:t>
      </w:r>
    </w:p>
    <w:p w14:paraId="50C60468">
      <w:pPr>
        <w:ind w:firstLine="425"/>
      </w:pPr>
      <w:r>
        <w:rPr>
          <w:sz w:val="28"/>
        </w:rPr>
        <w:t xml:space="preserve">     通过理论讲解、现场演示、实际操作等多种方式，让新员工快速熟悉工作环境和工作要求。培训过程中设置考核环节，确保新员工掌握基本的工作技能和知识。</w:t>
      </w:r>
    </w:p>
    <w:p w14:paraId="2647871E">
      <w:pPr>
        <w:ind w:firstLine="425"/>
      </w:pPr>
      <w:r>
        <w:rPr>
          <w:sz w:val="28"/>
        </w:rPr>
        <w:t xml:space="preserve">     为新员工安排导师，导师将在工作初期给予指导和帮助，解答新员工的疑问，协助新员工尽快适应工作岗位。</w:t>
      </w:r>
    </w:p>
    <w:p w14:paraId="0073770F">
      <w:pPr>
        <w:ind w:firstLine="425"/>
      </w:pPr>
      <w:r>
        <w:rPr>
          <w:sz w:val="28"/>
        </w:rPr>
        <w:t>2、 定期培训与提升</w:t>
      </w:r>
    </w:p>
    <w:p w14:paraId="5EB1A3AF">
      <w:pPr>
        <w:ind w:firstLine="425"/>
      </w:pPr>
      <w:r>
        <w:rPr>
          <w:sz w:val="28"/>
        </w:rPr>
        <w:t xml:space="preserve">     定期组织员工参加各类培训课程，不断提升员工的专业技能和综合素质。培训内容涵盖新的游乐设施操作、表演技巧提升、服务创新等方面。</w:t>
      </w:r>
    </w:p>
    <w:p w14:paraId="5A0D788A">
      <w:pPr>
        <w:ind w:firstLine="425"/>
      </w:pPr>
      <w:r>
        <w:rPr>
          <w:sz w:val="28"/>
        </w:rPr>
        <w:t xml:space="preserve">     根据员工的岗位需求和个人发展意愿，提供个性化的培训计划。例如，对于有表演天赋的员工，提供更深入的表演培训；对于游乐设施操作人员，安排技术升级培训等。</w:t>
      </w:r>
    </w:p>
    <w:p w14:paraId="67F8C959">
      <w:pPr>
        <w:ind w:firstLine="425"/>
      </w:pPr>
      <w:r>
        <w:rPr>
          <w:sz w:val="28"/>
        </w:rPr>
        <w:t xml:space="preserve">     鼓励员工参加行业内的交流活动和研讨会，了解最新的行业动态和趋势，拓宽视野，为园区的发展提供新的思路和建议。</w:t>
      </w:r>
    </w:p>
    <w:p w14:paraId="7AD2D2F0">
      <w:pPr>
        <w:ind w:firstLine="425"/>
      </w:pPr>
      <w:r>
        <w:rPr>
          <w:sz w:val="28"/>
        </w:rPr>
        <w:t>3、 职业发展规划</w:t>
      </w:r>
    </w:p>
    <w:p w14:paraId="4778BAD5">
      <w:pPr>
        <w:ind w:firstLine="425"/>
      </w:pPr>
      <w:r>
        <w:rPr>
          <w:sz w:val="28"/>
        </w:rPr>
        <w:t xml:space="preserve">     为员工提供清晰的职业发展路径，根据员工的工作表现和能力，设立不同的晋升级别和岗位。</w:t>
      </w:r>
    </w:p>
    <w:p w14:paraId="32922789">
      <w:pPr>
        <w:ind w:firstLine="425"/>
      </w:pPr>
      <w:r>
        <w:rPr>
          <w:sz w:val="28"/>
        </w:rPr>
        <w:t xml:space="preserve">     建立员工绩效评估体系，定期对员工的工作表现进行评估。评估结果将作为员工晋升、奖励、培训等方面的重要依据。</w:t>
      </w:r>
    </w:p>
    <w:p w14:paraId="13643DCD">
      <w:pPr>
        <w:ind w:firstLine="425"/>
      </w:pPr>
      <w:r>
        <w:rPr>
          <w:sz w:val="28"/>
        </w:rPr>
        <w:t xml:space="preserve">     为员工提供职业发展指导和建议，帮助员工制定个人职业发展规划。鼓励员工不断学习和进步，实现个人价值与园区发展的共同成长。</w:t>
      </w:r>
    </w:p>
    <w:p w14:paraId="008CE958">
      <w:pPr>
        <w:ind w:firstLine="425"/>
      </w:pPr>
      <w:r>
        <w:rPr>
          <w:sz w:val="28"/>
        </w:rPr>
        <w:t xml:space="preserve"> 八、团队协作与沟通</w:t>
      </w:r>
    </w:p>
    <w:p w14:paraId="245BA12D">
      <w:pPr>
        <w:ind w:firstLine="425"/>
      </w:pPr>
      <w:r>
        <w:rPr>
          <w:sz w:val="28"/>
        </w:rPr>
        <w:t>1、 跨部门协作</w:t>
      </w:r>
    </w:p>
    <w:p w14:paraId="398ABF40">
      <w:pPr>
        <w:ind w:firstLine="425"/>
      </w:pPr>
      <w:r>
        <w:rPr>
          <w:sz w:val="28"/>
        </w:rPr>
        <w:t xml:space="preserve">     迪士尼乐园的运营涉及多个部门，如游乐设施运营部、游客服务部、表演团队、餐饮部、安保部等。员工要树立跨部门协作的意识，积极与其他部门沟通合作。</w:t>
      </w:r>
    </w:p>
    <w:p w14:paraId="03BD82E4">
      <w:pPr>
        <w:ind w:firstLine="425"/>
      </w:pPr>
      <w:r>
        <w:rPr>
          <w:sz w:val="28"/>
        </w:rPr>
        <w:t xml:space="preserve">     在处理游客问题或组织活动时，各部门要密切配合，形成工作合力。例如，游乐设施运营部与维修部要及时沟通设备故障情况，游客服务部与安保部要协同维护园区秩序等。</w:t>
      </w:r>
    </w:p>
    <w:p w14:paraId="79B95A3B">
      <w:pPr>
        <w:ind w:firstLine="425"/>
      </w:pPr>
      <w:r>
        <w:rPr>
          <w:sz w:val="28"/>
        </w:rPr>
        <w:t xml:space="preserve">     定期召开跨部门沟通会议，分享工作进展、交流经验、协调解决问题。通过沟通会议，增进部门之间的了解和信任，提高工作效率和服务质量。</w:t>
      </w:r>
    </w:p>
    <w:p w14:paraId="3AADEDE6">
      <w:pPr>
        <w:ind w:firstLine="425"/>
      </w:pPr>
      <w:r>
        <w:rPr>
          <w:sz w:val="28"/>
        </w:rPr>
        <w:t>2、 同事间沟通</w:t>
      </w:r>
    </w:p>
    <w:p w14:paraId="63C5ACEF">
      <w:pPr>
        <w:ind w:firstLine="425"/>
      </w:pPr>
      <w:r>
        <w:rPr>
          <w:sz w:val="28"/>
        </w:rPr>
        <w:t xml:space="preserve">     员工之间要保持良好的沟通交流，互相尊重、互相帮助。在工作中遇到问题或需要协助时，要及时向同事请教。</w:t>
      </w:r>
    </w:p>
    <w:p w14:paraId="3CE1D46B">
      <w:pPr>
        <w:ind w:firstLine="425"/>
      </w:pPr>
      <w:r>
        <w:rPr>
          <w:sz w:val="28"/>
        </w:rPr>
        <w:t xml:space="preserve">     积极参与团队内部的交流活动，如团队建设活动、经验分享会等。通过这些活动，增强团队凝聚力和员工之间的默契。</w:t>
      </w:r>
    </w:p>
    <w:p w14:paraId="7E060548">
      <w:pPr>
        <w:ind w:firstLine="425"/>
      </w:pPr>
      <w:r>
        <w:rPr>
          <w:sz w:val="28"/>
        </w:rPr>
        <w:t xml:space="preserve">     注意沟通方式和方法，保持礼貌、友善的态度。避免因沟通不畅而产生误解或矛盾。及时反馈工作进展和问题，确保信息的及时传递和工作的顺利进行。</w:t>
      </w:r>
    </w:p>
    <w:p w14:paraId="4C61F045">
      <w:pPr>
        <w:ind w:firstLine="425"/>
      </w:pPr>
      <w:r>
        <w:rPr>
          <w:sz w:val="28"/>
        </w:rPr>
        <w:t xml:space="preserve"> 九、奖励与纪律</w:t>
      </w:r>
    </w:p>
    <w:p w14:paraId="1C3DF126">
      <w:pPr>
        <w:ind w:firstLine="425"/>
      </w:pPr>
      <w:r>
        <w:rPr>
          <w:sz w:val="28"/>
        </w:rPr>
        <w:t>1、 奖励机制</w:t>
      </w:r>
    </w:p>
    <w:p w14:paraId="3E9585E8">
      <w:pPr>
        <w:ind w:firstLine="425"/>
      </w:pPr>
      <w:r>
        <w:rPr>
          <w:sz w:val="28"/>
        </w:rPr>
        <w:t xml:space="preserve">     对于工作表现优秀、为游客提供卓越服务、提出创新性建议或为园区做出突出贡献的员工，将给予相应的奖励。</w:t>
      </w:r>
    </w:p>
    <w:p w14:paraId="1CF9E689">
      <w:pPr>
        <w:ind w:firstLine="425"/>
      </w:pPr>
      <w:r>
        <w:rPr>
          <w:sz w:val="28"/>
        </w:rPr>
        <w:t xml:space="preserve">     奖励形式包括荣誉证书、奖金、晋升机会、公开表扬等。通过奖励机制，激励员工积极工作，不断提升工作质量和服务水平。</w:t>
      </w:r>
    </w:p>
    <w:p w14:paraId="522E2629">
      <w:pPr>
        <w:ind w:firstLine="425"/>
      </w:pPr>
      <w:r>
        <w:rPr>
          <w:sz w:val="28"/>
        </w:rPr>
        <w:t xml:space="preserve">     定期评选优秀员工，并在园区内进行宣传推广，树立榜样，营造良好的工作氛围。</w:t>
      </w:r>
    </w:p>
    <w:p w14:paraId="7DC9AE3F">
      <w:pPr>
        <w:ind w:firstLine="425"/>
      </w:pPr>
      <w:r>
        <w:rPr>
          <w:sz w:val="28"/>
        </w:rPr>
        <w:t>2、 纪律规定</w:t>
      </w:r>
    </w:p>
    <w:p w14:paraId="37E6E6BD">
      <w:pPr>
        <w:ind w:firstLine="425"/>
      </w:pPr>
      <w:r>
        <w:rPr>
          <w:sz w:val="28"/>
        </w:rPr>
        <w:t xml:space="preserve">     员工必须遵守园区的各项规章制度，如有违反，将视情节轻重给予相应的纪律处分。</w:t>
      </w:r>
    </w:p>
    <w:p w14:paraId="7E968DCC">
      <w:pPr>
        <w:ind w:firstLine="425"/>
      </w:pPr>
      <w:r>
        <w:rPr>
          <w:sz w:val="28"/>
        </w:rPr>
        <w:t xml:space="preserve">     纪律处分包括警告、罚款、停职、辞退等。对于严重违反规章制度、损害园区形象或游客利益的行为，将予以严肃处理。</w:t>
      </w:r>
    </w:p>
    <w:p w14:paraId="098E5AE4">
      <w:pPr>
        <w:ind w:firstLine="425"/>
      </w:pPr>
      <w:r>
        <w:rPr>
          <w:sz w:val="28"/>
        </w:rPr>
        <w:t xml:space="preserve">     员工要自觉遵守工作纪律，按时上下班，不得迟到、早退、旷工。在工作期间，不得擅自离岗、串岗或从事与工作无关的事情。</w:t>
      </w:r>
    </w:p>
    <w:p w14:paraId="16A86457">
      <w:pPr>
        <w:spacing w:line="360" w:lineRule="auto"/>
        <w:ind w:firstLine="425"/>
      </w:pPr>
      <w:r>
        <w:rPr>
          <w:sz w:val="28"/>
        </w:rPr>
        <w:t xml:space="preserve">本操作手册是迪士尼游乐园员工的工作指南，希望每一位员工都能认真学习并严格遵守。让我们共同努力，为游客打造一个充满欢乐、安全、温馨的迪士尼乐园！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2NzI3ZDJlYTc5YjIwMDc3ZmRjMjQ3ZjU5MzI5ODcifQ=="/>
  </w:docVars>
  <w:rsids>
    <w:rsidRoot w:val="00B47730"/>
    <w:rsid w:val="00034616"/>
    <w:rsid w:val="0006063C"/>
    <w:rsid w:val="0015074B"/>
    <w:rsid w:val="0029639D"/>
    <w:rsid w:val="00326F90"/>
    <w:rsid w:val="00AA1D8D"/>
    <w:rsid w:val="00B47730"/>
    <w:rsid w:val="00CB0664"/>
    <w:rsid w:val="00FC693F"/>
    <w:rsid w:val="11DC2A29"/>
    <w:rsid w:val="3D8B6798"/>
    <w:rsid w:val="4E5C62CB"/>
    <w:rsid w:val="5D5D69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pPr>
    <w:rPr>
      <w:rFonts w:ascii="Times New Roman" w:hAnsi="Times New Roman" w:eastAsia="宋体" w:cstheme="minorBidi"/>
      <w:sz w:val="26"/>
      <w:szCs w:val="22"/>
      <w:lang w:val="en-US" w:eastAsia="en-US" w:bidi="ar-SA"/>
    </w:rPr>
  </w:style>
  <w:style w:type="paragraph" w:styleId="3">
    <w:name w:val="heading 1"/>
    <w:basedOn w:val="1"/>
    <w:next w:val="1"/>
    <w:link w:val="138"/>
    <w:autoRedefine/>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autoRedefine/>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autoRedefine/>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autoRedefine/>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autoRedefine/>
    <w:unhideWhenUsed/>
    <w:qFormat/>
    <w:uiPriority w:val="99"/>
    <w:pPr>
      <w:ind w:left="360" w:hanging="360"/>
      <w:contextualSpacing/>
    </w:pPr>
  </w:style>
  <w:style w:type="paragraph" w:styleId="28">
    <w:name w:val="Body Text 2"/>
    <w:basedOn w:val="1"/>
    <w:link w:val="145"/>
    <w:autoRedefine/>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autoRedefine/>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autoRedefine/>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3958</Words>
  <Characters>3962</Characters>
  <Lines>0</Lines>
  <Paragraphs>0</Paragraphs>
  <TotalTime>2</TotalTime>
  <ScaleCrop>false</ScaleCrop>
  <LinksUpToDate>false</LinksUpToDate>
  <CharactersWithSpaces>4329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PPiXXAUV</dc:creator>
  <cp:lastModifiedBy>小麦穗</cp:lastModifiedBy>
  <dcterms:modified xsi:type="dcterms:W3CDTF">2026-02-01T03:49:18Z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817C9F154E6F4FC9A2F10DC901640458_13</vt:lpwstr>
  </property>
</Properties>
</file>