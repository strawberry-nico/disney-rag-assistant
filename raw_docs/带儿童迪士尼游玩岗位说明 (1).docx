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94CAF">
      <w:pPr>
        <w:spacing w:after="0" w:line="264" w:lineRule="auto"/>
        <w:jc w:val="center"/>
      </w:pPr>
      <w:bookmarkStart w:id="0" w:name="_GoBack"/>
      <w:bookmarkEnd w:id="0"/>
    </w:p>
    <w:p w14:paraId="0195319D">
      <w:pPr>
        <w:spacing w:after="0" w:line="336" w:lineRule="auto"/>
      </w:pPr>
    </w:p>
    <w:p w14:paraId="1D936EEB">
      <w:pPr>
        <w:jc w:val="center"/>
      </w:pPr>
      <w:r>
        <w:rPr>
          <w:b/>
          <w:sz w:val="44"/>
        </w:rPr>
        <w:t>带儿童迪士尼游玩岗位说明</w:t>
      </w:r>
    </w:p>
    <w:p w14:paraId="1745F142">
      <w:pPr>
        <w:ind w:firstLine="425"/>
      </w:pPr>
      <w:r>
        <w:rPr>
          <w:sz w:val="28"/>
        </w:rPr>
        <w:t xml:space="preserve"> 一、岗位概述</w:t>
      </w:r>
    </w:p>
    <w:p w14:paraId="42BB7C24">
      <w:pPr>
        <w:ind w:firstLine="425"/>
      </w:pPr>
      <w:r>
        <w:rPr>
          <w:sz w:val="28"/>
        </w:rPr>
        <w:t>1、 岗位名称：迪士尼儿童游玩陪伴专员</w:t>
      </w:r>
    </w:p>
    <w:p w14:paraId="11B5D6F9">
      <w:pPr>
        <w:ind w:firstLine="425"/>
      </w:pPr>
      <w:r>
        <w:rPr>
          <w:sz w:val="28"/>
        </w:rPr>
        <w:t>2、 岗位定位：负责为前来迪士尼游玩的儿童及其家庭提供专业、贴心、有趣的游玩陪伴服务，确保孩子们在迪士尼度过安全、快乐、难忘的时光。</w:t>
      </w:r>
    </w:p>
    <w:p w14:paraId="4406F6BB">
      <w:pPr>
        <w:ind w:firstLine="425"/>
      </w:pPr>
      <w:r>
        <w:rPr>
          <w:sz w:val="28"/>
        </w:rPr>
        <w:t>3、 工作地点：迪士尼乐园内各个游玩区域</w:t>
      </w:r>
    </w:p>
    <w:p w14:paraId="7B055D95">
      <w:pPr>
        <w:ind w:firstLine="425"/>
      </w:pPr>
      <w:r>
        <w:rPr>
          <w:sz w:val="28"/>
        </w:rPr>
        <w:t xml:space="preserve"> 二、岗位职责</w:t>
      </w:r>
    </w:p>
    <w:p w14:paraId="4134A0E8">
      <w:pPr>
        <w:ind w:firstLine="425"/>
      </w:pPr>
      <w:r>
        <w:rPr>
          <w:sz w:val="28"/>
        </w:rPr>
        <w:t>1、 游玩规划与引导</w:t>
      </w:r>
    </w:p>
    <w:p w14:paraId="071EF788">
      <w:pPr>
        <w:ind w:firstLine="425"/>
      </w:pPr>
      <w:r>
        <w:rPr>
          <w:sz w:val="28"/>
        </w:rPr>
        <w:t xml:space="preserve">     根据儿童的年龄、兴趣和身体状况，为其制定个性化的游玩路线。例如，对于低龄儿童，优先推荐一些温和有趣的游乐设施，如小飞象、小熊维尼历险记等；对于年龄稍大且喜欢刺激的孩子，可以安排他们体验创极速光轮、七个小矮人矿山车等项目。</w:t>
      </w:r>
    </w:p>
    <w:p w14:paraId="03995B33">
      <w:pPr>
        <w:ind w:firstLine="425"/>
      </w:pPr>
      <w:r>
        <w:rPr>
          <w:sz w:val="28"/>
        </w:rPr>
        <w:t xml:space="preserve">     在游玩过程中，引导儿童及其家庭按照合理的顺序游玩各个项目，避免长时间排队等待。比如，提前了解热门项目的排队时间，巧妙安排在排队人数相对较少的时间段前往游玩，或者利用排队时间与孩子们互动，分享迪士尼的故事和小知识。</w:t>
      </w:r>
    </w:p>
    <w:p w14:paraId="0A156680">
      <w:pPr>
        <w:ind w:firstLine="425"/>
      </w:pPr>
      <w:r>
        <w:rPr>
          <w:sz w:val="28"/>
        </w:rPr>
        <w:t>2、 安全保障与照顾</w:t>
      </w:r>
    </w:p>
    <w:p w14:paraId="140C0DC5">
      <w:pPr>
        <w:ind w:firstLine="425"/>
      </w:pPr>
      <w:r>
        <w:rPr>
          <w:sz w:val="28"/>
        </w:rPr>
        <w:t xml:space="preserve">     时刻关注儿童的安全状况，在游乐设施运行过程中，确保孩子们正确佩戴安全装备，并遵守相关安全规定。例如，在乘坐过山车等项目前，仔细检查孩子的安全带是否系好，提醒他们不要在设施运行过程中站立、摇晃或做出危险动作。</w:t>
      </w:r>
    </w:p>
    <w:p w14:paraId="2C9D88BD">
      <w:pPr>
        <w:ind w:firstLine="425"/>
      </w:pPr>
      <w:r>
        <w:rPr>
          <w:sz w:val="28"/>
        </w:rPr>
        <w:t xml:space="preserve">     照顾儿童的基本生活需求，如适时提醒孩子喝水、休息，防止中暑或过度疲劳。准备一些小零食和饮用水，在适当的时候提供给孩子们补充能量。同时，关注孩子的情绪变化，当他们感到害怕或不安时，及时给予安抚和鼓励。</w:t>
      </w:r>
    </w:p>
    <w:p w14:paraId="0A81BB2F">
      <w:pPr>
        <w:ind w:firstLine="425"/>
      </w:pPr>
      <w:r>
        <w:rPr>
          <w:sz w:val="28"/>
        </w:rPr>
        <w:t>3、 互动娱乐与体验提升</w:t>
      </w:r>
    </w:p>
    <w:p w14:paraId="772E494E">
      <w:pPr>
        <w:ind w:firstLine="425"/>
      </w:pPr>
      <w:r>
        <w:rPr>
          <w:sz w:val="28"/>
        </w:rPr>
        <w:t xml:space="preserve">     积极参与孩子们的游玩互动，与他们一起体验各种游乐项目，扮演角色，如与孩子一起在迪士尼城堡前合影，模仿迪士尼经典角色的动作和语言，让孩子们更深入地感受迪士尼的欢乐氛围。</w:t>
      </w:r>
    </w:p>
    <w:p w14:paraId="4769AF35">
      <w:pPr>
        <w:ind w:firstLine="425"/>
      </w:pPr>
      <w:r>
        <w:rPr>
          <w:sz w:val="28"/>
        </w:rPr>
        <w:t xml:space="preserve">     为孩子们讲解每个游玩项目背后的故事和文化背景，增加游玩的趣味性和知识性。比如，在参观加勒比海盗项目时，向孩子们讲述杰克船长的冒险传奇，让他们对这个项目有更深刻的理解和体验。</w:t>
      </w:r>
    </w:p>
    <w:p w14:paraId="4E63D101">
      <w:pPr>
        <w:ind w:firstLine="425"/>
      </w:pPr>
      <w:r>
        <w:rPr>
          <w:sz w:val="28"/>
        </w:rPr>
        <w:t>4、 沟通协调与问题解决</w:t>
      </w:r>
    </w:p>
    <w:p w14:paraId="5DC1A59F">
      <w:pPr>
        <w:ind w:firstLine="425"/>
      </w:pPr>
      <w:r>
        <w:rPr>
          <w:sz w:val="28"/>
        </w:rPr>
        <w:t xml:space="preserve">     与儿童的家长保持良好的沟通，及时反馈孩子的游玩情况，让家长能够放心。例如，每隔一段时间就向家长汇报孩子的位置、状态以及参与的活动，解答家长的疑问和担忧。</w:t>
      </w:r>
    </w:p>
    <w:p w14:paraId="14A78E06">
      <w:pPr>
        <w:ind w:firstLine="425"/>
      </w:pPr>
      <w:r>
        <w:rPr>
          <w:sz w:val="28"/>
        </w:rPr>
        <w:t xml:space="preserve">     当遇到突发情况或问题时，如孩子走失、身体不适等，能够迅速采取有效的解决措施。熟悉迪士尼乐园内的应急通道和求助方式，第一时间通知相关工作人员，并协助处理问题，确保孩子和家长的安全与顺利游玩。</w:t>
      </w:r>
    </w:p>
    <w:p w14:paraId="04482E6C">
      <w:pPr>
        <w:ind w:firstLine="425"/>
      </w:pPr>
      <w:r>
        <w:rPr>
          <w:sz w:val="28"/>
        </w:rPr>
        <w:t xml:space="preserve"> 三、岗位要求</w:t>
      </w:r>
    </w:p>
    <w:p w14:paraId="2FECBC2E">
      <w:pPr>
        <w:ind w:firstLine="425"/>
      </w:pPr>
      <w:r>
        <w:rPr>
          <w:sz w:val="28"/>
        </w:rPr>
        <w:t>1、 专业技能</w:t>
      </w:r>
    </w:p>
    <w:p w14:paraId="15CD55EF">
      <w:pPr>
        <w:ind w:firstLine="425"/>
      </w:pPr>
      <w:r>
        <w:rPr>
          <w:sz w:val="28"/>
        </w:rPr>
        <w:t xml:space="preserve">     具备丰富的儿童心理学知识，能够理解不同年龄段儿童的心理需求和行为特点，从而更好地与孩子们互动和沟通。例如，知道如何与幼儿建立信任关系，如何引导学龄儿童参与有意义的互动活动。</w:t>
      </w:r>
    </w:p>
    <w:p w14:paraId="1B2D5D0F">
      <w:pPr>
        <w:ind w:firstLine="425"/>
      </w:pPr>
      <w:r>
        <w:rPr>
          <w:sz w:val="28"/>
        </w:rPr>
        <w:t xml:space="preserve">     熟悉迪士尼乐园内的各个游乐项目、表演节目和景点位置，能够准确地为孩子们提供游玩建议和引导。了解每个项目的开放时间、身高限制、排队情况等详细信息，以便为孩子们制定最佳的游玩计划。</w:t>
      </w:r>
    </w:p>
    <w:p w14:paraId="19AE959E">
      <w:pPr>
        <w:ind w:firstLine="425"/>
      </w:pPr>
      <w:r>
        <w:rPr>
          <w:sz w:val="28"/>
        </w:rPr>
        <w:t xml:space="preserve">     掌握基本的急救知识和技能，能够在孩子出现突发身体状况时进行初步的急救处理。如学会如何处理常见的擦伤、扭伤，以及应对中暑、低血糖等紧急情况。</w:t>
      </w:r>
    </w:p>
    <w:p w14:paraId="64AD2933">
      <w:pPr>
        <w:ind w:firstLine="425"/>
      </w:pPr>
      <w:r>
        <w:rPr>
          <w:sz w:val="28"/>
        </w:rPr>
        <w:t>2、 沟通能力</w:t>
      </w:r>
    </w:p>
    <w:p w14:paraId="738E5AF3">
      <w:pPr>
        <w:ind w:firstLine="425"/>
      </w:pPr>
      <w:r>
        <w:rPr>
          <w:sz w:val="28"/>
        </w:rPr>
        <w:t xml:space="preserve">     具备良好的语言表达能力，能够用生动、形象、易懂的语言与孩子们交流，讲述有趣的故事和传达信息。例如，能够将复杂的安全注意事项用简单有趣的方式告诉孩子们，让他们轻松理解并遵守。</w:t>
      </w:r>
    </w:p>
    <w:p w14:paraId="6DCA2A5D">
      <w:pPr>
        <w:ind w:firstLine="425"/>
      </w:pPr>
      <w:r>
        <w:rPr>
          <w:sz w:val="28"/>
        </w:rPr>
        <w:t xml:space="preserve">     善于倾听孩子们的想法和需求，给予他们充分的关注和回应。无论是孩子的游玩体验反馈，还是他们对某个项目或角色的好奇，都能耐心倾听并解答。</w:t>
      </w:r>
    </w:p>
    <w:p w14:paraId="3F716857">
      <w:pPr>
        <w:ind w:firstLine="425"/>
      </w:pPr>
      <w:r>
        <w:rPr>
          <w:sz w:val="28"/>
        </w:rPr>
        <w:t xml:space="preserve">     与家长保持有效的沟通，能够清晰、准确地传达孩子的游玩情况，同时理解家长的期望和担忧，及时给予回应和安抚。</w:t>
      </w:r>
    </w:p>
    <w:p w14:paraId="0FE32830">
      <w:pPr>
        <w:ind w:firstLine="425"/>
      </w:pPr>
      <w:r>
        <w:rPr>
          <w:sz w:val="28"/>
        </w:rPr>
        <w:t>3、 服务意识</w:t>
      </w:r>
    </w:p>
    <w:p w14:paraId="5A323029">
      <w:pPr>
        <w:ind w:firstLine="425"/>
      </w:pPr>
      <w:r>
        <w:rPr>
          <w:sz w:val="28"/>
        </w:rPr>
        <w:t xml:space="preserve">     始终保持热情、友好、耐心的服务态度，以孩子们的快乐为首要目标，全身心投入到服务工作中。无论面对何种情况，都能积极主动地为孩子们和家长提供帮助。</w:t>
      </w:r>
    </w:p>
    <w:p w14:paraId="0B3AD5DE">
      <w:pPr>
        <w:ind w:firstLine="425"/>
      </w:pPr>
      <w:r>
        <w:rPr>
          <w:sz w:val="28"/>
        </w:rPr>
        <w:t xml:space="preserve">     具有强烈的责任心，对待每一个孩子都认真负责，确保他们在游玩过程中的安全和快乐。严格遵守岗位规范和服务标准，不敷衍、不推诿任何工作任务。</w:t>
      </w:r>
    </w:p>
    <w:p w14:paraId="3F7EB478">
      <w:pPr>
        <w:ind w:firstLine="425"/>
      </w:pPr>
      <w:r>
        <w:rPr>
          <w:sz w:val="28"/>
        </w:rPr>
        <w:t xml:space="preserve">     能够适应高强度的工作环境，在迪士尼乐园游客高峰期，依然保持良好的服务状态，为大量的儿童及其家庭提供优质服务。</w:t>
      </w:r>
    </w:p>
    <w:p w14:paraId="1788CFA8">
      <w:pPr>
        <w:ind w:firstLine="425"/>
      </w:pPr>
      <w:r>
        <w:rPr>
          <w:sz w:val="28"/>
        </w:rPr>
        <w:t>4、 身体素质</w:t>
      </w:r>
    </w:p>
    <w:p w14:paraId="2F5D05AB">
      <w:pPr>
        <w:ind w:firstLine="425"/>
      </w:pPr>
      <w:r>
        <w:rPr>
          <w:sz w:val="28"/>
        </w:rPr>
        <w:t xml:space="preserve">     具备较好的身体素质，能够长时间陪伴孩子们游玩，参与各种游乐项目和互动活动。例如，能够轻松跟上孩子们在园区内的行走速度，陪同他们一起体验较为刺激的游乐设施。</w:t>
      </w:r>
    </w:p>
    <w:p w14:paraId="5CDF79F8">
      <w:pPr>
        <w:ind w:firstLine="425"/>
      </w:pPr>
      <w:r>
        <w:rPr>
          <w:sz w:val="28"/>
        </w:rPr>
        <w:t xml:space="preserve">     有一定的体力和耐力，能够应对一天中可能出现的各种突发情况和高强度工作需求，保持良好的工作状态。</w:t>
      </w:r>
    </w:p>
    <w:p w14:paraId="670DD57E">
      <w:pPr>
        <w:ind w:firstLine="425"/>
      </w:pPr>
      <w:r>
        <w:rPr>
          <w:sz w:val="28"/>
        </w:rPr>
        <w:t>5、 形象气质</w:t>
      </w:r>
    </w:p>
    <w:p w14:paraId="331E9195">
      <w:pPr>
        <w:ind w:firstLine="425"/>
      </w:pPr>
      <w:r>
        <w:rPr>
          <w:sz w:val="28"/>
        </w:rPr>
        <w:t xml:space="preserve">     形象阳光、开朗，具有亲和力，能够让孩子们容易亲近和信任。穿着符合迪士尼风格的服装，展现出积极向上的精神风貌。</w:t>
      </w:r>
    </w:p>
    <w:p w14:paraId="4A4F8745">
      <w:pPr>
        <w:ind w:firstLine="425"/>
      </w:pPr>
      <w:r>
        <w:rPr>
          <w:sz w:val="28"/>
        </w:rPr>
        <w:t xml:space="preserve">     具备良好的个人卫生习惯，保持整洁得体的外表，为孩子们树立良好的榜样。</w:t>
      </w:r>
    </w:p>
    <w:p w14:paraId="3AD339EB">
      <w:pPr>
        <w:ind w:firstLine="425"/>
      </w:pPr>
      <w:r>
        <w:rPr>
          <w:sz w:val="28"/>
        </w:rPr>
        <w:t xml:space="preserve"> 四、工作流程</w:t>
      </w:r>
    </w:p>
    <w:p w14:paraId="3FFAC279">
      <w:pPr>
        <w:ind w:firstLine="425"/>
      </w:pPr>
      <w:r>
        <w:rPr>
          <w:sz w:val="28"/>
        </w:rPr>
        <w:t>1、 上岗准备</w:t>
      </w:r>
    </w:p>
    <w:p w14:paraId="474FF080">
      <w:pPr>
        <w:ind w:firstLine="425"/>
      </w:pPr>
      <w:r>
        <w:rPr>
          <w:sz w:val="28"/>
        </w:rPr>
        <w:t xml:space="preserve">     提前到达工作岗位，检查自己的着装是否符合要求，整理好个人物品，如工作证件、小零食、饮用水等。</w:t>
      </w:r>
    </w:p>
    <w:p w14:paraId="1CD3B69A">
      <w:pPr>
        <w:ind w:firstLine="425"/>
      </w:pPr>
      <w:r>
        <w:rPr>
          <w:sz w:val="28"/>
        </w:rPr>
        <w:t xml:space="preserve">     与上一班次的同事进行交接，了解当天园区内的游客流量、热门项目排队情况、特殊活动安排以及前一班次遇到的问题和处理情况等重要信息。</w:t>
      </w:r>
    </w:p>
    <w:p w14:paraId="1EFA679D">
      <w:pPr>
        <w:ind w:firstLine="425"/>
      </w:pPr>
      <w:r>
        <w:rPr>
          <w:sz w:val="28"/>
        </w:rPr>
        <w:t xml:space="preserve">     熟悉当天迪士尼乐园内的各项演出时间、游乐设施维护情况等，以便更好地为孩子们规划游玩路线。</w:t>
      </w:r>
    </w:p>
    <w:p w14:paraId="09A45A86">
      <w:pPr>
        <w:ind w:firstLine="425"/>
      </w:pPr>
      <w:r>
        <w:rPr>
          <w:sz w:val="28"/>
        </w:rPr>
        <w:t>2、 迎接游客</w:t>
      </w:r>
    </w:p>
    <w:p w14:paraId="309E49EE">
      <w:pPr>
        <w:ind w:firstLine="425"/>
      </w:pPr>
      <w:r>
        <w:rPr>
          <w:sz w:val="28"/>
        </w:rPr>
        <w:t xml:space="preserve">     当遇到携带儿童的游客时，主动热情地打招呼，欢迎他们来到迪士尼乐园，并询问孩子的年龄、兴趣爱好等信息，以便提供更贴心的服务。</w:t>
      </w:r>
    </w:p>
    <w:p w14:paraId="2B17C712">
      <w:pPr>
        <w:ind w:firstLine="425"/>
      </w:pPr>
      <w:r>
        <w:rPr>
          <w:sz w:val="28"/>
        </w:rPr>
        <w:t xml:space="preserve">     向家长介绍自己的工作职责和服务内容，让他们了解在游玩过程中可以获得哪些帮助和支持，消除他们的顾虑。</w:t>
      </w:r>
    </w:p>
    <w:p w14:paraId="012624A5">
      <w:pPr>
        <w:ind w:firstLine="425"/>
      </w:pPr>
      <w:r>
        <w:rPr>
          <w:sz w:val="28"/>
        </w:rPr>
        <w:t>3、 游玩服务</w:t>
      </w:r>
    </w:p>
    <w:p w14:paraId="581E0F06">
      <w:pPr>
        <w:ind w:firstLine="425"/>
      </w:pPr>
      <w:r>
        <w:rPr>
          <w:sz w:val="28"/>
        </w:rPr>
        <w:t xml:space="preserve">     根据与家长和孩子沟通了解到的信息，为他们制定个性化的游玩计划，并详细介绍游玩路线和各个项目的特点。</w:t>
      </w:r>
    </w:p>
    <w:p w14:paraId="77D63C7D">
      <w:pPr>
        <w:ind w:firstLine="425"/>
      </w:pPr>
      <w:r>
        <w:rPr>
          <w:sz w:val="28"/>
        </w:rPr>
        <w:t xml:space="preserve">     在游玩过程中，严格按照安全规范，确保孩子们的安全。同时，积极参与孩子们的互动，为他们带来欢乐和难忘的体验。</w:t>
      </w:r>
    </w:p>
    <w:p w14:paraId="56DF3962">
      <w:pPr>
        <w:ind w:firstLine="425"/>
      </w:pPr>
      <w:r>
        <w:rPr>
          <w:sz w:val="28"/>
        </w:rPr>
        <w:t xml:space="preserve">     适时与家长沟通孩子的游玩情况，解答家长的疑问，让家长能够放心地享受自己的游玩时光。</w:t>
      </w:r>
    </w:p>
    <w:p w14:paraId="0BC2EE34">
      <w:pPr>
        <w:ind w:firstLine="425"/>
      </w:pPr>
      <w:r>
        <w:rPr>
          <w:sz w:val="28"/>
        </w:rPr>
        <w:t>4、 中场休息与调整</w:t>
      </w:r>
    </w:p>
    <w:p w14:paraId="10602A56">
      <w:pPr>
        <w:ind w:firstLine="425"/>
      </w:pPr>
      <w:r>
        <w:rPr>
          <w:sz w:val="28"/>
        </w:rPr>
        <w:t xml:space="preserve">     根据游玩进度和孩子们的身体状况，适时安排休息时间。选择一个舒适、阴凉的地方，让孩子们喝水、吃点小零食，休息片刻，恢复体力。</w:t>
      </w:r>
    </w:p>
    <w:p w14:paraId="0699DC3F">
      <w:pPr>
        <w:ind w:firstLine="425"/>
      </w:pPr>
      <w:r>
        <w:rPr>
          <w:sz w:val="28"/>
        </w:rPr>
        <w:t xml:space="preserve">     在休息期间，与孩子们聊天互动，了解他们对游玩项目的感受和想法，收集反馈信息，以便对后续的游玩安排进行调整和优化。</w:t>
      </w:r>
    </w:p>
    <w:p w14:paraId="53F4150E">
      <w:pPr>
        <w:ind w:firstLine="425"/>
      </w:pPr>
      <w:r>
        <w:rPr>
          <w:sz w:val="28"/>
        </w:rPr>
        <w:t>5、 后续服务与送别</w:t>
      </w:r>
    </w:p>
    <w:p w14:paraId="087F5C20">
      <w:pPr>
        <w:ind w:firstLine="425"/>
      </w:pPr>
      <w:r>
        <w:rPr>
          <w:sz w:val="28"/>
        </w:rPr>
        <w:t xml:space="preserve">     游玩结束后，询问孩子们对当天游玩的满意度，是否还有其他需求或建议。对孩子们的反馈表示感谢，并认真记录下来，以便我们不断改进服务质量。</w:t>
      </w:r>
    </w:p>
    <w:p w14:paraId="6534E683">
      <w:pPr>
        <w:ind w:firstLine="425"/>
      </w:pPr>
      <w:r>
        <w:rPr>
          <w:sz w:val="28"/>
        </w:rPr>
        <w:t xml:space="preserve">     向家长再次强调一些注意事项，如保管好个人物品、注意孩子的身体状况等。与家长和孩子们道别，欢迎他们下次再来迪士尼乐园游玩。</w:t>
      </w:r>
    </w:p>
    <w:p w14:paraId="75680D9D">
      <w:pPr>
        <w:ind w:firstLine="425"/>
      </w:pPr>
      <w:r>
        <w:rPr>
          <w:sz w:val="28"/>
        </w:rPr>
        <w:t>6、 下班交接</w:t>
      </w:r>
    </w:p>
    <w:p w14:paraId="6DFE8318">
      <w:pPr>
        <w:ind w:firstLine="425"/>
      </w:pPr>
      <w:r>
        <w:rPr>
          <w:sz w:val="28"/>
        </w:rPr>
        <w:t xml:space="preserve">     结束一天的工作后，与下一班次的同事进行详细的交接。汇报当天服务的儿童数量、游玩项目、遇到的问题及处理结果等信息，确保工作的连续性和准确性。</w:t>
      </w:r>
    </w:p>
    <w:p w14:paraId="6CB6B0CF">
      <w:pPr>
        <w:ind w:firstLine="425"/>
      </w:pPr>
      <w:r>
        <w:rPr>
          <w:sz w:val="28"/>
        </w:rPr>
        <w:t xml:space="preserve">     整理好当天的工作记录和相关物品，将工作中发现的问题和建议反馈给上级，以便园区不断优化服务流程和提升服务质量。</w:t>
      </w:r>
    </w:p>
    <w:p w14:paraId="25811C5A">
      <w:pPr>
        <w:ind w:firstLine="425"/>
      </w:pPr>
      <w:r>
        <w:rPr>
          <w:sz w:val="28"/>
        </w:rPr>
        <w:t xml:space="preserve"> 五、培训与发展</w:t>
      </w:r>
    </w:p>
    <w:p w14:paraId="752C9D88">
      <w:pPr>
        <w:ind w:firstLine="425"/>
      </w:pPr>
      <w:r>
        <w:rPr>
          <w:sz w:val="28"/>
        </w:rPr>
        <w:t>1、 培训内容</w:t>
      </w:r>
    </w:p>
    <w:p w14:paraId="0A432D00">
      <w:pPr>
        <w:ind w:firstLine="425"/>
      </w:pPr>
      <w:r>
        <w:rPr>
          <w:sz w:val="28"/>
        </w:rPr>
        <w:t xml:space="preserve">     入职培训：新员工入职时，将接受全面的迪士尼文化和服务理念培训，了解迪士尼的历史、价值观以及服务标准。同时，进行岗位技能培训，包括儿童心理学知识、游乐项目介绍、安全保障措施、沟通技巧等方面的内容。</w:t>
      </w:r>
    </w:p>
    <w:p w14:paraId="07C45A63">
      <w:pPr>
        <w:ind w:firstLine="425"/>
      </w:pPr>
      <w:r>
        <w:rPr>
          <w:sz w:val="28"/>
        </w:rPr>
        <w:t xml:space="preserve">     定期培训：定期组织员工参加内部培训课程，内容涵盖迪士尼乐园的最新活动、游乐项目更新、服务技巧提升等方面。例如，随着新的迪士尼动画电影推出，会安排相关的主题培训，让员工能够更好地与孩子们互动和分享。</w:t>
      </w:r>
    </w:p>
    <w:p w14:paraId="0558ADA9">
      <w:pPr>
        <w:ind w:firstLine="425"/>
      </w:pPr>
      <w:r>
        <w:rPr>
          <w:sz w:val="28"/>
        </w:rPr>
        <w:t xml:space="preserve">     应急培训：针对可能出现的突发情况，如火灾、地震、儿童走失等，进行应急处理培训。让员工熟悉应急流程和求助方式，掌握基本的急救技能，确保在紧急情况下能够迅速、有效地采取措施，保障游客的生命安全。</w:t>
      </w:r>
    </w:p>
    <w:p w14:paraId="452B0D15">
      <w:pPr>
        <w:ind w:firstLine="425"/>
      </w:pPr>
      <w:r>
        <w:rPr>
          <w:sz w:val="28"/>
        </w:rPr>
        <w:t>2、 职业发展</w:t>
      </w:r>
    </w:p>
    <w:p w14:paraId="2B45D5DE">
      <w:pPr>
        <w:ind w:firstLine="425"/>
      </w:pPr>
      <w:r>
        <w:rPr>
          <w:sz w:val="28"/>
        </w:rPr>
        <w:t xml:space="preserve">     表现优秀的员工有机会晋升为团队组长或主管，负责带领和管理一个小团队，承担更多的管理职责和工作挑战。</w:t>
      </w:r>
    </w:p>
    <w:p w14:paraId="21483458">
      <w:pPr>
        <w:ind w:firstLine="425"/>
      </w:pPr>
      <w:r>
        <w:rPr>
          <w:sz w:val="28"/>
        </w:rPr>
        <w:t xml:space="preserve">     公司鼓励员工不断学习和提升自己，提供跨岗位培训和轮岗机会，让员工能够接触到不同的工作内容和领域，拓宽职业发展路径。例如，从儿童游玩陪伴专员岗位轮岗到园区活动策划岗位，丰富工作经验和技能。</w:t>
      </w:r>
    </w:p>
    <w:p w14:paraId="3F7432DE">
      <w:pPr>
        <w:ind w:firstLine="425"/>
      </w:pPr>
      <w:r>
        <w:rPr>
          <w:sz w:val="28"/>
        </w:rPr>
        <w:t xml:space="preserve">     员工还可以参加迪士尼组织的各类专业培训和研讨会，与同行业的优秀人才交流学习，提升自己在儿童服务领域的专业水平和综合素质。</w:t>
      </w:r>
    </w:p>
    <w:p w14:paraId="3ED7AE17">
      <w:pPr>
        <w:ind w:firstLine="425"/>
      </w:pPr>
      <w:r>
        <w:rPr>
          <w:sz w:val="28"/>
        </w:rPr>
        <w:t xml:space="preserve"> 六、薪资福利</w:t>
      </w:r>
    </w:p>
    <w:p w14:paraId="1CD717A1">
      <w:pPr>
        <w:ind w:firstLine="425"/>
      </w:pPr>
      <w:r>
        <w:rPr>
          <w:sz w:val="28"/>
        </w:rPr>
        <w:t>1、 薪资待遇</w:t>
      </w:r>
    </w:p>
    <w:p w14:paraId="2D105A22">
      <w:pPr>
        <w:ind w:firstLine="425"/>
      </w:pPr>
      <w:r>
        <w:rPr>
          <w:sz w:val="28"/>
        </w:rPr>
        <w:t xml:space="preserve">     岗位薪资由基本工资、绩效工资和奖金组成。基本工资根据员工的工作经验和技能水平确定，绩效工资与员工的工作表现、服务质量、游客满意度等指标挂钩，奖金则根据员工在特定时期内的突出贡献或达成的工作目标发放。</w:t>
      </w:r>
    </w:p>
    <w:p w14:paraId="647ACC40">
      <w:pPr>
        <w:ind w:firstLine="425"/>
      </w:pPr>
      <w:r>
        <w:rPr>
          <w:sz w:val="28"/>
        </w:rPr>
        <w:t xml:space="preserve">     薪资水平具有竞争力，会根据市场行情和公司经营状况适时进行调整，以确保员工的付出能够得到合理的回报。</w:t>
      </w:r>
    </w:p>
    <w:p w14:paraId="64F1EDBE">
      <w:pPr>
        <w:ind w:firstLine="425"/>
      </w:pPr>
      <w:r>
        <w:rPr>
          <w:sz w:val="28"/>
        </w:rPr>
        <w:t>2、 福利待遇</w:t>
      </w:r>
    </w:p>
    <w:p w14:paraId="2DAC4939">
      <w:pPr>
        <w:ind w:firstLine="425"/>
      </w:pPr>
      <w:r>
        <w:rPr>
          <w:sz w:val="28"/>
        </w:rPr>
        <w:t xml:space="preserve">     提供完善的社会保险和住房公积金，为员工的生活提供保障。</w:t>
      </w:r>
    </w:p>
    <w:p w14:paraId="78F322DE">
      <w:pPr>
        <w:ind w:firstLine="425"/>
      </w:pPr>
      <w:r>
        <w:rPr>
          <w:sz w:val="28"/>
        </w:rPr>
        <w:t xml:space="preserve">     员工享有带薪年假、病假、婚假、产假等法定假期，让员工能够合理安排自己的休息时间。</w:t>
      </w:r>
    </w:p>
    <w:p w14:paraId="449EE48D">
      <w:pPr>
        <w:ind w:firstLine="425"/>
      </w:pPr>
      <w:r>
        <w:rPr>
          <w:sz w:val="28"/>
        </w:rPr>
        <w:t xml:space="preserve">     在迪士尼乐园内工作，员工可以免费享受园区内的游乐设施、观看演出等福利，同时还能以优惠价格购买迪士尼的商品和餐饮服务。</w:t>
      </w:r>
    </w:p>
    <w:p w14:paraId="1BCD8AB7">
      <w:pPr>
        <w:ind w:firstLine="425"/>
      </w:pPr>
      <w:r>
        <w:rPr>
          <w:sz w:val="28"/>
        </w:rPr>
        <w:t xml:space="preserve">     公司定期组织员工团建活动、生日会等，营造良好的工作氛围，增强员工的归属感和团队凝聚力。</w:t>
      </w:r>
    </w:p>
    <w:p w14:paraId="443FC047">
      <w:pPr>
        <w:ind w:firstLine="425"/>
      </w:pPr>
      <w:r>
        <w:rPr>
          <w:sz w:val="28"/>
        </w:rPr>
        <w:t xml:space="preserve"> 七、工作环境与氛围</w:t>
      </w:r>
    </w:p>
    <w:p w14:paraId="29538AE1">
      <w:pPr>
        <w:ind w:firstLine="425"/>
      </w:pPr>
      <w:r>
        <w:rPr>
          <w:sz w:val="28"/>
        </w:rPr>
        <w:t>1、 工作环境</w:t>
      </w:r>
    </w:p>
    <w:p w14:paraId="042BD800">
      <w:pPr>
        <w:ind w:firstLine="425"/>
      </w:pPr>
      <w:r>
        <w:rPr>
          <w:sz w:val="28"/>
        </w:rPr>
        <w:t xml:space="preserve">     迪士尼乐园拥有优美的自然环境和充满梦幻色彩的建筑设施，为员工提供了一个愉悦、舒适的工作场所。</w:t>
      </w:r>
    </w:p>
    <w:p w14:paraId="34752A69">
      <w:pPr>
        <w:ind w:firstLine="425"/>
      </w:pPr>
      <w:r>
        <w:rPr>
          <w:sz w:val="28"/>
        </w:rPr>
        <w:t xml:space="preserve">     各个游玩区域配备了完善的安全设施和服务设施，如休息区、饮水处、母婴室等，方便员工为孩子们和家长提供服务。</w:t>
      </w:r>
    </w:p>
    <w:p w14:paraId="7F09ECCD">
      <w:pPr>
        <w:ind w:firstLine="425"/>
      </w:pPr>
      <w:r>
        <w:rPr>
          <w:sz w:val="28"/>
        </w:rPr>
        <w:t>2、 工作氛围</w:t>
      </w:r>
    </w:p>
    <w:p w14:paraId="052450E6">
      <w:pPr>
        <w:ind w:firstLine="425"/>
      </w:pPr>
      <w:r>
        <w:rPr>
          <w:sz w:val="28"/>
        </w:rPr>
        <w:t xml:space="preserve">     迪士尼倡导积极向上、充满活力的工作氛围，员工之间相互协作、相互支持。在这里，大家都以能够为游客带来欢乐和美好回忆而感到自豪。</w:t>
      </w:r>
    </w:p>
    <w:p w14:paraId="4AF810A0">
      <w:pPr>
        <w:ind w:firstLine="425"/>
      </w:pPr>
      <w:r>
        <w:rPr>
          <w:sz w:val="28"/>
        </w:rPr>
        <w:t xml:space="preserve">     公司注重员工的发展和成长，鼓励员工发挥自己的创造力和想象力，为提升游客体验贡献自己的智慧和力量。在这样的氛围中工作，能够激发员工的工作热情和积极性，让大家享受工作的乐趣。</w:t>
      </w:r>
    </w:p>
    <w:p w14:paraId="6A72D66F">
      <w:pPr>
        <w:spacing w:line="360" w:lineRule="auto"/>
        <w:ind w:firstLine="425"/>
      </w:pPr>
      <w:r>
        <w:rPr>
          <w:sz w:val="28"/>
        </w:rPr>
        <w:t xml:space="preserve">如果你热爱孩子，喜欢迪士尼，并且渴望为孩子们创造难忘的游玩体验，那么这个岗位将是你的理想选择。加入我们，一起在迪士尼乐园为孩子们的欢乐时光保驾护航！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2NzI3ZDJlYTc5YjIwMDc3ZmRjMjQ3ZjU5MzI5O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FD0BD0"/>
    <w:rsid w:val="3D8B6798"/>
    <w:rsid w:val="4E5C62CB"/>
    <w:rsid w:val="5D5D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3815</Words>
  <Characters>3815</Characters>
  <Lines>0</Lines>
  <Paragraphs>0</Paragraphs>
  <TotalTime>2</TotalTime>
  <ScaleCrop>false</ScaleCrop>
  <LinksUpToDate>false</LinksUpToDate>
  <CharactersWithSpaces>4102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PPiXXAUV</dc:creator>
  <cp:lastModifiedBy>小麦穗</cp:lastModifiedBy>
  <dcterms:modified xsi:type="dcterms:W3CDTF">2026-02-01T03:52:16Z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9D3F559E895F4FF79D329017E0998978_13</vt:lpwstr>
  </property>
</Properties>
</file>