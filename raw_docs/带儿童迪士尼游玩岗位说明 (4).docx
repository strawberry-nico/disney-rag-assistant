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9F0B8">
      <w:pPr>
        <w:spacing w:after="0" w:line="264" w:lineRule="auto"/>
        <w:jc w:val="center"/>
      </w:pPr>
      <w:bookmarkStart w:id="0" w:name="_GoBack"/>
      <w:bookmarkEnd w:id="0"/>
    </w:p>
    <w:p w14:paraId="06E185AF">
      <w:pPr>
        <w:spacing w:after="0" w:line="336" w:lineRule="auto"/>
      </w:pPr>
    </w:p>
    <w:p w14:paraId="3D91A0FE">
      <w:pPr>
        <w:jc w:val="center"/>
      </w:pPr>
      <w:r>
        <w:rPr>
          <w:b/>
          <w:sz w:val="44"/>
        </w:rPr>
        <w:t>迪士尼乐园的青少年项目都有哪些</w:t>
      </w:r>
    </w:p>
    <w:p w14:paraId="4706E7B3">
      <w:pPr>
        <w:ind w:firstLine="425"/>
      </w:pPr>
      <w:r>
        <w:rPr>
          <w:sz w:val="28"/>
        </w:rPr>
        <w:t>迪士尼乐园一直以来都是欢乐与梦想的代名词，它为不同年龄段的游客打造了丰富多彩的体验项目。对于青少年来说，迪士尼乐园更是有着诸多充满趣味和挑战的项目，能让他们在这里度过难忘而充实的时光。</w:t>
      </w:r>
    </w:p>
    <w:p w14:paraId="02ED57EF">
      <w:pPr>
        <w:ind w:firstLine="425"/>
      </w:pPr>
      <w:r>
        <w:rPr>
          <w:sz w:val="28"/>
        </w:rPr>
        <w:t xml:space="preserve"> 一、刺激冒险类项目</w:t>
      </w:r>
    </w:p>
    <w:p w14:paraId="2195593C">
      <w:pPr>
        <w:ind w:firstLine="425"/>
      </w:pPr>
      <w:r>
        <w:rPr>
          <w:sz w:val="28"/>
        </w:rPr>
        <w:t>1、 创极速光轮</w:t>
      </w:r>
    </w:p>
    <w:p w14:paraId="7F4F86E5">
      <w:pPr>
        <w:ind w:firstLine="425"/>
      </w:pPr>
      <w:r>
        <w:rPr>
          <w:sz w:val="28"/>
        </w:rPr>
        <w:t>这绝对是青少年们不能错过的项目。游客将乘坐两轮光轮摩托，在蓝色的光轨上高速飞驰。那种风驰电掣的感觉，仿佛穿越到了未来世界。耳边是呼啸的风声和刺激的音乐，每一次转弯和加速都让人心跳加速。整个过程充满了速度与激情，满足了青少年对冒险和刺激的追求。而且光轮摩托的造型非常酷炫，拍照也很出片，青少年们可以在这里留下帅气的身影和难忘的体验。</w:t>
      </w:r>
    </w:p>
    <w:p w14:paraId="6EF26092">
      <w:pPr>
        <w:ind w:firstLine="425"/>
      </w:pPr>
      <w:r>
        <w:rPr>
          <w:sz w:val="28"/>
        </w:rPr>
        <w:t>2、 雷鸣山漂流</w:t>
      </w:r>
    </w:p>
    <w:p w14:paraId="27570959">
      <w:pPr>
        <w:ind w:firstLine="425"/>
      </w:pPr>
      <w:r>
        <w:rPr>
          <w:sz w:val="28"/>
        </w:rPr>
        <w:t>在迪士尼的雷鸣山区域，有一场刺激的漂流之旅等待着青少年。他们会乘坐小船沿着蜿蜒的河道顺流而下，时而经过湍急的水流，溅起高高的水花，让人瞬间湿透；时而又会穿过黑暗的山洞，感受神秘的氛围。一路上，会有各种意想不到的惊喜和刺激，比如突然出现的恐龙模型，仿佛要把人卷入史前世界。这种在水上的冒险体验，既清凉又刺激，深受青少年喜爱。</w:t>
      </w:r>
    </w:p>
    <w:p w14:paraId="44770B56">
      <w:pPr>
        <w:ind w:firstLine="425"/>
      </w:pPr>
      <w:r>
        <w:rPr>
          <w:sz w:val="28"/>
        </w:rPr>
        <w:t xml:space="preserve"> 二、创意体验类项目</w:t>
      </w:r>
    </w:p>
    <w:p w14:paraId="518535A8">
      <w:pPr>
        <w:ind w:firstLine="425"/>
      </w:pPr>
      <w:r>
        <w:rPr>
          <w:sz w:val="28"/>
        </w:rPr>
        <w:t>1、 幻想曲旋转木马</w:t>
      </w:r>
    </w:p>
    <w:p w14:paraId="20CC5DBA">
      <w:pPr>
        <w:ind w:firstLine="425"/>
      </w:pPr>
      <w:r>
        <w:rPr>
          <w:sz w:val="28"/>
        </w:rPr>
        <w:t>虽然旋转木马看似简单，但迪士尼的幻想曲旋转木马却有着独特的魅力。它的装饰非常精美，每一匹木马都有着不同的造型和色彩，仿佛是从童话中走出来的。青少年们可以挑选自己喜欢的木马乘坐，伴随着欢快的音乐缓缓旋转。在旋转的过程中，他们可以尽情欣赏周围的美景，感受梦幻般的氛围。而且这里也是拍照的好地方，绚丽的灯光和漂亮的木马能拍出美美的照片，留下美好的回忆。</w:t>
      </w:r>
    </w:p>
    <w:p w14:paraId="06952367">
      <w:pPr>
        <w:ind w:firstLine="425"/>
      </w:pPr>
      <w:r>
        <w:rPr>
          <w:sz w:val="28"/>
        </w:rPr>
        <w:t>2、 冰雪奇缘：欢唱盛会</w:t>
      </w:r>
    </w:p>
    <w:p w14:paraId="389D643E">
      <w:pPr>
        <w:ind w:firstLine="425"/>
      </w:pPr>
      <w:r>
        <w:rPr>
          <w:sz w:val="28"/>
        </w:rPr>
        <w:t>对于喜欢《冰雪奇缘》的青少年来说，这是一场不容错过的演出。演员们会用精彩的歌声和舞蹈演绎电影中的经典歌曲和情节。青少年们可以跟着一起欢唱，沉浸在艾莎和安娜的冰雪世界里。现场的舞台效果非常震撼，雪花飞舞、灯光闪烁，仿佛真的置身于阿伦黛尔王国。这种创意体验类项目，让青少年们能以一种全新的方式感受他们喜爱的故事，充满了乐趣。</w:t>
      </w:r>
    </w:p>
    <w:p w14:paraId="500A98D2">
      <w:pPr>
        <w:ind w:firstLine="425"/>
      </w:pPr>
      <w:r>
        <w:rPr>
          <w:sz w:val="28"/>
        </w:rPr>
        <w:t>3、 漫威英雄总部</w:t>
      </w:r>
    </w:p>
    <w:p w14:paraId="0EAF0075">
      <w:pPr>
        <w:ind w:firstLine="425"/>
      </w:pPr>
      <w:r>
        <w:rPr>
          <w:sz w:val="28"/>
        </w:rPr>
        <w:t>漫威系列一直深受青少年的喜爱，在迪士尼乐园的漫威英雄总部，青少年们可以近距离接触到各种漫威英雄。这里有逼真的英雄模型展示，还有一些互动体验区。青少年们可以和蜘蛛侠、钢铁侠等英雄合影，仿佛自己也成为了超级英雄团队的一员。此外，还能了解到漫威英雄的诞生历程和背后的故事，满足他们对漫威宇宙的好奇心和探索欲。</w:t>
      </w:r>
    </w:p>
    <w:p w14:paraId="314B383B">
      <w:pPr>
        <w:ind w:firstLine="425"/>
      </w:pPr>
      <w:r>
        <w:rPr>
          <w:sz w:val="28"/>
        </w:rPr>
        <w:t xml:space="preserve"> 三、知识探索类项目</w:t>
      </w:r>
    </w:p>
    <w:p w14:paraId="79F8407C">
      <w:pPr>
        <w:ind w:firstLine="425"/>
      </w:pPr>
      <w:r>
        <w:rPr>
          <w:sz w:val="28"/>
        </w:rPr>
        <w:t>1、 明日世界</w:t>
      </w:r>
    </w:p>
    <w:p w14:paraId="22F15837">
      <w:pPr>
        <w:ind w:firstLine="425"/>
      </w:pPr>
      <w:r>
        <w:rPr>
          <w:sz w:val="28"/>
        </w:rPr>
        <w:t>明日世界充满了对未来科技的展示和探索。青少年们可以在这里看到各种先进的科技概念和发明。比如，在一些展示区里，他们能了解到太空探索、新能源利用等方面的知识。还有一些互动体验项目，让他们亲自参与到未来科技的模拟实验中，感受科技的魅力和力量。通过在明日世界的游玩，青少年们可以拓宽自己的科学视野，激发对未来科技的向往和探索精神。</w:t>
      </w:r>
    </w:p>
    <w:p w14:paraId="29A1D32C">
      <w:pPr>
        <w:ind w:firstLine="425"/>
      </w:pPr>
      <w:r>
        <w:rPr>
          <w:sz w:val="28"/>
        </w:rPr>
        <w:t>2、 迪士尼皮克斯动画工作室</w:t>
      </w:r>
    </w:p>
    <w:p w14:paraId="2892B9D4">
      <w:pPr>
        <w:ind w:firstLine="425"/>
      </w:pPr>
      <w:r>
        <w:rPr>
          <w:sz w:val="28"/>
        </w:rPr>
        <w:t>这里是动画迷的天堂。青少年们可以了解到迪士尼皮克斯动画电影的制作过程，从创意构思到角色设计，再到动画制作的各个环节。他们可以看到未公开的动画手稿、模型等珍贵资料，还能观看一些动画制作的幕后视频。通过参观这里，青少年们能学习到动画制作的知识和技巧，感受到动画师们的创造力和辛勤付出，说不定还能激发他们自己创作动画的灵感呢。</w:t>
      </w:r>
    </w:p>
    <w:p w14:paraId="54103490">
      <w:pPr>
        <w:ind w:firstLine="425"/>
      </w:pPr>
      <w:r>
        <w:rPr>
          <w:sz w:val="28"/>
        </w:rPr>
        <w:t xml:space="preserve"> 四、团队协作类项目</w:t>
      </w:r>
    </w:p>
    <w:p w14:paraId="7E4E6876">
      <w:pPr>
        <w:ind w:firstLine="425"/>
      </w:pPr>
      <w:r>
        <w:rPr>
          <w:sz w:val="28"/>
        </w:rPr>
        <w:t>1、 七个小矮人矿山车</w:t>
      </w:r>
    </w:p>
    <w:p w14:paraId="5DBD1E16">
      <w:pPr>
        <w:ind w:firstLine="425"/>
      </w:pPr>
      <w:r>
        <w:rPr>
          <w:sz w:val="28"/>
        </w:rPr>
        <w:t>乘坐七个小矮人矿山车，青少年们需要和小伙伴们一起坐在小矿车里。在矿山车行驶的过程中，会有一些起伏和转弯，大家一起感受这种刺激的旅程。而且在排队等待的时候，也是和朋友们交流互动的好时机。整个项目既有趣又能增进青少年之间的团队感情，让他们学会在共同的体验中相互协作、相互分享快乐。</w:t>
      </w:r>
    </w:p>
    <w:p w14:paraId="1932ADF7">
      <w:pPr>
        <w:ind w:firstLine="425"/>
      </w:pPr>
      <w:r>
        <w:rPr>
          <w:sz w:val="28"/>
        </w:rPr>
        <w:t>2、 花车巡游</w:t>
      </w:r>
    </w:p>
    <w:p w14:paraId="3494065F">
      <w:pPr>
        <w:ind w:firstLine="425"/>
      </w:pPr>
      <w:r>
        <w:rPr>
          <w:sz w:val="28"/>
        </w:rPr>
        <w:t>花车巡游是迪士尼乐园非常精彩的活动之一。青少年们可以和朋友们一起观看色彩斑斓、造型各异的花车缓缓驶过。每一辆花车都代表着不同的迪士尼故事和角色，演员们在花车上载歌载舞，和观众热情互动。青少年们可以和小伙伴们一起跟着音乐的节奏欢呼、鼓掌，感受这种欢乐的氛围。同时，大家也可以一起讨论喜欢的花车和角色，增进彼此之间的交流和友谊，是一个很好的团队协作体验项目。</w:t>
      </w:r>
    </w:p>
    <w:p w14:paraId="2FCB7AF3">
      <w:pPr>
        <w:spacing w:line="360" w:lineRule="auto"/>
        <w:ind w:firstLine="425"/>
      </w:pPr>
      <w:r>
        <w:rPr>
          <w:sz w:val="28"/>
        </w:rPr>
        <w:t xml:space="preserve">迪士尼乐园为青少年们准备了如此丰富多样的项目，无论是追求刺激冒险，还是喜欢创意体验、知识探索，亦或是享受团队协作，都能在这里找到适合自己的乐趣。青少年们可以在这里尽情释放活力，追逐梦想，留下一段段美好的回忆，让迪士尼乐园成为他们青春岁月中独特而难忘的一部分。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2NzI3ZDJlYTc5YjIwMDc3ZmRjMjQ3ZjU5MzI5O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8B6798"/>
    <w:rsid w:val="4E5C62CB"/>
    <w:rsid w:val="4F9D4FA7"/>
    <w:rsid w:val="5D5D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1795</Words>
  <Characters>1795</Characters>
  <Lines>0</Lines>
  <Paragraphs>0</Paragraphs>
  <TotalTime>2</TotalTime>
  <ScaleCrop>false</ScaleCrop>
  <LinksUpToDate>false</LinksUpToDate>
  <CharactersWithSpaces>1809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PPiXXAUV</dc:creator>
  <cp:lastModifiedBy>小麦穗</cp:lastModifiedBy>
  <dcterms:modified xsi:type="dcterms:W3CDTF">2026-02-01T03:50:28Z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CA0F37852D13408AA3B53E8EDA895567_13</vt:lpwstr>
  </property>
</Properties>
</file>